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49CA53" w14:textId="5383B91A" w:rsidR="003312ED" w:rsidRDefault="007539D3">
      <w:pPr>
        <w:pStyle w:val="Title"/>
      </w:pPr>
      <w:r>
        <w:t>Data visualization</w:t>
      </w:r>
      <w:r w:rsidR="00860D07">
        <w:t xml:space="preserve"> Project</w:t>
      </w:r>
      <w:r w:rsidR="00C92C41">
        <w:br/>
      </w:r>
      <w:r w:rsidRPr="007539D3">
        <w:rPr>
          <w:sz w:val="24"/>
          <w:szCs w:val="24"/>
        </w:rPr>
        <w:t>a</w:t>
      </w:r>
      <w:r>
        <w:rPr>
          <w:sz w:val="24"/>
          <w:szCs w:val="24"/>
        </w:rPr>
        <w:t xml:space="preserve"> storytelling</w:t>
      </w:r>
      <w:r w:rsidRPr="007539D3">
        <w:rPr>
          <w:sz w:val="24"/>
          <w:szCs w:val="24"/>
        </w:rPr>
        <w:t xml:space="preserve"> dashboard</w:t>
      </w:r>
      <w:r>
        <w:rPr>
          <w:sz w:val="24"/>
          <w:szCs w:val="24"/>
        </w:rPr>
        <w:t xml:space="preserve"> </w:t>
      </w:r>
      <w:r w:rsidRPr="007539D3">
        <w:rPr>
          <w:sz w:val="24"/>
          <w:szCs w:val="24"/>
        </w:rPr>
        <w:t xml:space="preserve">about health </w:t>
      </w:r>
      <w:r w:rsidR="00474973">
        <w:rPr>
          <w:sz w:val="24"/>
          <w:szCs w:val="24"/>
        </w:rPr>
        <w:t>Quality</w:t>
      </w:r>
    </w:p>
    <w:p w14:paraId="19E39CEF" w14:textId="4CBBD7B9" w:rsidR="003312ED" w:rsidRDefault="007539D3">
      <w:pPr>
        <w:pStyle w:val="Subtitle"/>
      </w:pPr>
      <w:r>
        <w:t>January</w:t>
      </w:r>
      <w:r w:rsidR="00E626C8">
        <w:t xml:space="preserve"> 201</w:t>
      </w:r>
      <w:r>
        <w:t>9</w:t>
      </w:r>
    </w:p>
    <w:p w14:paraId="7CC272FE" w14:textId="77777777" w:rsidR="00322409" w:rsidRPr="000E08D3" w:rsidRDefault="00322409" w:rsidP="00423E5A">
      <w:pPr>
        <w:jc w:val="center"/>
        <w:rPr>
          <w:sz w:val="22"/>
          <w:szCs w:val="24"/>
        </w:rPr>
        <w:sectPr w:rsidR="00322409" w:rsidRPr="000E08D3" w:rsidSect="00423E5A">
          <w:footerReference w:type="default" r:id="rId7"/>
          <w:pgSz w:w="12240" w:h="15840" w:code="1"/>
          <w:pgMar w:top="720" w:right="720" w:bottom="720" w:left="720" w:header="720" w:footer="864" w:gutter="0"/>
          <w:cols w:space="720"/>
          <w:docGrid w:linePitch="360"/>
        </w:sectPr>
      </w:pPr>
    </w:p>
    <w:p w14:paraId="6BBA7A4D" w14:textId="77777777" w:rsidR="000E08D3" w:rsidRDefault="000E08D3" w:rsidP="000E08D3">
      <w:pPr>
        <w:ind w:left="-990"/>
        <w:jc w:val="center"/>
        <w:rPr>
          <w:b/>
          <w:bCs/>
          <w:caps/>
          <w:color w:val="1F4E79" w:themeColor="accent1" w:themeShade="80"/>
          <w:sz w:val="22"/>
          <w:szCs w:val="24"/>
        </w:rPr>
      </w:pPr>
    </w:p>
    <w:p w14:paraId="1EF60DB2" w14:textId="0F5F4C93" w:rsidR="00322409" w:rsidRPr="000E08D3" w:rsidRDefault="000E08D3" w:rsidP="00D541E6">
      <w:pPr>
        <w:ind w:left="-720" w:right="-720"/>
        <w:jc w:val="center"/>
        <w:rPr>
          <w:sz w:val="22"/>
          <w:szCs w:val="24"/>
        </w:rPr>
        <w:sectPr w:rsidR="00322409" w:rsidRPr="000E08D3" w:rsidSect="00CE36AA">
          <w:type w:val="continuous"/>
          <w:pgSz w:w="12240" w:h="15840" w:code="1"/>
          <w:pgMar w:top="1440" w:right="1440" w:bottom="1440" w:left="1440" w:header="720" w:footer="864" w:gutter="0"/>
          <w:cols w:space="720"/>
          <w:docGrid w:linePitch="360"/>
        </w:sectPr>
      </w:pPr>
      <w:r w:rsidRPr="000E08D3">
        <w:rPr>
          <w:b/>
          <w:bCs/>
          <w:caps/>
          <w:color w:val="1F4E79" w:themeColor="accent1" w:themeShade="80"/>
          <w:sz w:val="24"/>
          <w:szCs w:val="24"/>
        </w:rPr>
        <w:t>Team Members:</w:t>
      </w:r>
      <w:r w:rsidRPr="000E08D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 </w:t>
      </w:r>
      <w:proofErr w:type="spellStart"/>
      <w:r w:rsidR="007539D3" w:rsidRPr="007539D3">
        <w:rPr>
          <w:sz w:val="22"/>
          <w:szCs w:val="24"/>
        </w:rPr>
        <w:t>Cuong</w:t>
      </w:r>
      <w:proofErr w:type="spellEnd"/>
      <w:r w:rsidR="007539D3" w:rsidRPr="007539D3">
        <w:rPr>
          <w:sz w:val="22"/>
          <w:szCs w:val="24"/>
        </w:rPr>
        <w:t xml:space="preserve"> Huynh</w:t>
      </w:r>
      <w:r w:rsidR="007539D3">
        <w:rPr>
          <w:sz w:val="22"/>
          <w:szCs w:val="24"/>
        </w:rPr>
        <w:t xml:space="preserve">     </w:t>
      </w:r>
      <w:r w:rsidR="00322409" w:rsidRPr="000E08D3">
        <w:rPr>
          <w:sz w:val="22"/>
          <w:szCs w:val="24"/>
        </w:rPr>
        <w:t>Erica Rosa</w:t>
      </w:r>
      <w:r w:rsidR="007539D3">
        <w:rPr>
          <w:sz w:val="22"/>
          <w:szCs w:val="24"/>
        </w:rPr>
        <w:t xml:space="preserve">     </w:t>
      </w:r>
      <w:r w:rsidR="007539D3" w:rsidRPr="007539D3">
        <w:rPr>
          <w:sz w:val="22"/>
          <w:szCs w:val="24"/>
        </w:rPr>
        <w:t xml:space="preserve">Jensen </w:t>
      </w:r>
      <w:proofErr w:type="spellStart"/>
      <w:r w:rsidR="007539D3" w:rsidRPr="007539D3">
        <w:rPr>
          <w:sz w:val="22"/>
          <w:szCs w:val="24"/>
        </w:rPr>
        <w:t>Binoji</w:t>
      </w:r>
      <w:proofErr w:type="spellEnd"/>
      <w:r w:rsidR="007539D3">
        <w:rPr>
          <w:sz w:val="22"/>
          <w:szCs w:val="24"/>
        </w:rPr>
        <w:t xml:space="preserve">     </w:t>
      </w:r>
      <w:r w:rsidR="007539D3" w:rsidRPr="007539D3">
        <w:rPr>
          <w:sz w:val="22"/>
          <w:szCs w:val="24"/>
        </w:rPr>
        <w:t>Ted Stagner</w:t>
      </w:r>
      <w:r w:rsidR="007539D3">
        <w:rPr>
          <w:sz w:val="22"/>
          <w:szCs w:val="24"/>
        </w:rPr>
        <w:t xml:space="preserve">        </w:t>
      </w:r>
    </w:p>
    <w:p w14:paraId="72C9F947" w14:textId="076E899E" w:rsidR="003312ED" w:rsidRPr="00322409" w:rsidRDefault="007539D3" w:rsidP="00764479">
      <w:pPr>
        <w:pStyle w:val="Heading2"/>
        <w:tabs>
          <w:tab w:val="clear" w:pos="360"/>
        </w:tabs>
        <w:ind w:left="-360" w:right="-720"/>
        <w:rPr>
          <w:szCs w:val="24"/>
        </w:rPr>
      </w:pPr>
      <w:r>
        <w:rPr>
          <w:szCs w:val="24"/>
        </w:rPr>
        <w:t>Project Topic and Rationale</w:t>
      </w:r>
    </w:p>
    <w:p w14:paraId="7CB3F5A4" w14:textId="00A9C0F1" w:rsidR="003312ED" w:rsidRPr="00322409" w:rsidRDefault="000C6292" w:rsidP="00764479">
      <w:pPr>
        <w:ind w:left="-360" w:right="-720"/>
        <w:rPr>
          <w:sz w:val="24"/>
          <w:szCs w:val="24"/>
        </w:rPr>
      </w:pPr>
      <w:r>
        <w:rPr>
          <w:sz w:val="24"/>
          <w:szCs w:val="24"/>
        </w:rPr>
        <w:t xml:space="preserve">One of the healthcare industry’s main challenges is improving health outcomes while reducing costs. The health of a population can be characterized by understanding two important measures: the accessibility to health services and the quality of health services. We will build an interactive dashboard which will take a focused look at end-stage renal disease health quality, </w:t>
      </w:r>
      <w:r w:rsidR="000E3AFE">
        <w:rPr>
          <w:sz w:val="24"/>
          <w:szCs w:val="24"/>
        </w:rPr>
        <w:t>via CMS Quality Incentive Program Reporting Data.</w:t>
      </w:r>
    </w:p>
    <w:p w14:paraId="49134C75" w14:textId="02AEB518" w:rsidR="00487371" w:rsidRPr="00487371" w:rsidRDefault="007539D3" w:rsidP="00487371">
      <w:pPr>
        <w:pStyle w:val="Heading2"/>
        <w:tabs>
          <w:tab w:val="clear" w:pos="360"/>
        </w:tabs>
        <w:ind w:left="-360" w:right="-720"/>
        <w:rPr>
          <w:szCs w:val="24"/>
        </w:rPr>
      </w:pPr>
      <w:r>
        <w:rPr>
          <w:szCs w:val="24"/>
        </w:rPr>
        <w:t>Dataset</w:t>
      </w:r>
    </w:p>
    <w:p w14:paraId="79D1F460" w14:textId="77777777" w:rsidR="00487371" w:rsidRDefault="00487371" w:rsidP="00CE36AA">
      <w:pPr>
        <w:ind w:left="-360" w:right="-720"/>
        <w:contextualSpacing/>
        <w:rPr>
          <w:b/>
          <w:sz w:val="24"/>
          <w:szCs w:val="24"/>
        </w:rPr>
      </w:pPr>
    </w:p>
    <w:p w14:paraId="0A761F6B" w14:textId="1A23D843" w:rsidR="00322409" w:rsidRDefault="00A773AC" w:rsidP="000C6292">
      <w:pPr>
        <w:ind w:left="-360" w:right="-720"/>
        <w:contextualSpacing/>
        <w:rPr>
          <w:sz w:val="24"/>
          <w:szCs w:val="24"/>
        </w:rPr>
      </w:pPr>
      <w:r w:rsidRPr="00A773AC">
        <w:rPr>
          <w:b/>
          <w:sz w:val="24"/>
          <w:szCs w:val="24"/>
        </w:rPr>
        <w:t>Data Source:</w:t>
      </w:r>
      <w:r>
        <w:rPr>
          <w:sz w:val="24"/>
          <w:szCs w:val="24"/>
        </w:rPr>
        <w:t xml:space="preserve"> </w:t>
      </w:r>
      <w:r w:rsidR="000C6292">
        <w:rPr>
          <w:sz w:val="24"/>
          <w:szCs w:val="24"/>
        </w:rPr>
        <w:t>ESRD QIP Measures Data (</w:t>
      </w:r>
      <w:hyperlink r:id="rId8" w:history="1">
        <w:r w:rsidR="000C6292" w:rsidRPr="000C6292">
          <w:rPr>
            <w:rStyle w:val="Hyperlink"/>
            <w:sz w:val="24"/>
            <w:szCs w:val="24"/>
          </w:rPr>
          <w:t>link</w:t>
        </w:r>
      </w:hyperlink>
      <w:r w:rsidR="000C6292">
        <w:rPr>
          <w:sz w:val="24"/>
          <w:szCs w:val="24"/>
        </w:rPr>
        <w:t>)</w:t>
      </w:r>
    </w:p>
    <w:p w14:paraId="5B6C0C7D" w14:textId="6C2C3344" w:rsidR="00A773AC" w:rsidRDefault="00A773AC" w:rsidP="00CE36AA">
      <w:pPr>
        <w:ind w:left="-360" w:right="-720"/>
        <w:contextualSpacing/>
        <w:rPr>
          <w:sz w:val="24"/>
          <w:szCs w:val="24"/>
        </w:rPr>
      </w:pPr>
      <w:r w:rsidRPr="00A773AC">
        <w:rPr>
          <w:b/>
          <w:sz w:val="24"/>
          <w:szCs w:val="24"/>
        </w:rPr>
        <w:t>Format:</w:t>
      </w:r>
      <w:r>
        <w:rPr>
          <w:sz w:val="24"/>
          <w:szCs w:val="24"/>
        </w:rPr>
        <w:t xml:space="preserve"> CSV</w:t>
      </w:r>
      <w:r w:rsidR="000C6292">
        <w:rPr>
          <w:sz w:val="24"/>
          <w:szCs w:val="24"/>
        </w:rPr>
        <w:t xml:space="preserve"> / JSON</w:t>
      </w:r>
    </w:p>
    <w:p w14:paraId="76B7A8FE" w14:textId="518446D0" w:rsidR="000C6292" w:rsidRDefault="000C6292" w:rsidP="00CE36AA">
      <w:pPr>
        <w:ind w:left="-360" w:right="-720"/>
        <w:contextualSpacing/>
        <w:rPr>
          <w:sz w:val="24"/>
          <w:szCs w:val="24"/>
        </w:rPr>
      </w:pPr>
    </w:p>
    <w:p w14:paraId="5BC32E42" w14:textId="2FA7C821" w:rsidR="00901796" w:rsidRPr="00901796" w:rsidRDefault="00901796" w:rsidP="000C6292">
      <w:pPr>
        <w:ind w:left="-360" w:right="-720"/>
        <w:contextualSpacing/>
        <w:rPr>
          <w:b/>
          <w:sz w:val="24"/>
          <w:szCs w:val="24"/>
        </w:rPr>
      </w:pPr>
      <w:r w:rsidRPr="00901796">
        <w:rPr>
          <w:b/>
          <w:sz w:val="24"/>
          <w:szCs w:val="24"/>
        </w:rPr>
        <w:t>Visualization ideas:</w:t>
      </w:r>
    </w:p>
    <w:p w14:paraId="00C793AA" w14:textId="4B4CA179" w:rsidR="00901796" w:rsidRPr="000E3AFE" w:rsidRDefault="00901796" w:rsidP="000E3AFE">
      <w:pPr>
        <w:pStyle w:val="ListParagraph"/>
        <w:numPr>
          <w:ilvl w:val="0"/>
          <w:numId w:val="19"/>
        </w:numPr>
        <w:ind w:right="-720"/>
        <w:rPr>
          <w:sz w:val="24"/>
          <w:szCs w:val="24"/>
        </w:rPr>
      </w:pPr>
      <w:proofErr w:type="spellStart"/>
      <w:r w:rsidRPr="000E3AFE">
        <w:rPr>
          <w:sz w:val="24"/>
          <w:szCs w:val="24"/>
        </w:rPr>
        <w:t>Chloropleth</w:t>
      </w:r>
      <w:proofErr w:type="spellEnd"/>
      <w:r w:rsidRPr="000E3AFE">
        <w:rPr>
          <w:sz w:val="24"/>
          <w:szCs w:val="24"/>
        </w:rPr>
        <w:t xml:space="preserve"> map of state average scores</w:t>
      </w:r>
    </w:p>
    <w:p w14:paraId="55DB701A" w14:textId="6B2BF941" w:rsidR="00901796" w:rsidRPr="000E3AFE" w:rsidRDefault="00901796" w:rsidP="000E3AFE">
      <w:pPr>
        <w:pStyle w:val="ListParagraph"/>
        <w:numPr>
          <w:ilvl w:val="0"/>
          <w:numId w:val="19"/>
        </w:numPr>
        <w:ind w:right="-720"/>
        <w:rPr>
          <w:sz w:val="24"/>
          <w:szCs w:val="24"/>
        </w:rPr>
      </w:pPr>
      <w:r w:rsidRPr="000E3AFE">
        <w:rPr>
          <w:sz w:val="24"/>
          <w:szCs w:val="24"/>
        </w:rPr>
        <w:t>Map with clusters of how many clinics reported data by zip code</w:t>
      </w:r>
    </w:p>
    <w:p w14:paraId="20E741D1" w14:textId="77777777" w:rsidR="000E3AFE" w:rsidRDefault="00901796" w:rsidP="000E3AFE">
      <w:pPr>
        <w:pStyle w:val="ListParagraph"/>
        <w:numPr>
          <w:ilvl w:val="0"/>
          <w:numId w:val="19"/>
        </w:numPr>
        <w:ind w:right="-720"/>
        <w:rPr>
          <w:sz w:val="24"/>
          <w:szCs w:val="24"/>
        </w:rPr>
      </w:pPr>
      <w:r w:rsidRPr="000E3AFE">
        <w:rPr>
          <w:sz w:val="24"/>
          <w:szCs w:val="24"/>
        </w:rPr>
        <w:t>Bar plots of state averages filtered by highest /lowest five performing states</w:t>
      </w:r>
    </w:p>
    <w:p w14:paraId="11063059" w14:textId="69C20697" w:rsidR="00901796" w:rsidRPr="000E3AFE" w:rsidRDefault="000E3AFE" w:rsidP="000E3AFE">
      <w:pPr>
        <w:pStyle w:val="ListParagraph"/>
        <w:numPr>
          <w:ilvl w:val="0"/>
          <w:numId w:val="19"/>
        </w:numPr>
        <w:ind w:right="-720"/>
        <w:rPr>
          <w:sz w:val="24"/>
          <w:szCs w:val="24"/>
        </w:rPr>
      </w:pPr>
      <w:r>
        <w:rPr>
          <w:sz w:val="24"/>
          <w:szCs w:val="24"/>
        </w:rPr>
        <w:t>Scatterplot of state averages, with different metrics able to be selected as the X and Y axes (</w:t>
      </w:r>
      <w:proofErr w:type="gramStart"/>
      <w:r>
        <w:rPr>
          <w:sz w:val="24"/>
          <w:szCs w:val="24"/>
        </w:rPr>
        <w:t>similar to</w:t>
      </w:r>
      <w:proofErr w:type="gramEnd"/>
      <w:r>
        <w:rPr>
          <w:sz w:val="24"/>
          <w:szCs w:val="24"/>
        </w:rPr>
        <w:t xml:space="preserve"> D3 advanced homework) </w:t>
      </w:r>
      <w:r w:rsidR="00901796" w:rsidRPr="000E3AFE">
        <w:rPr>
          <w:sz w:val="24"/>
          <w:szCs w:val="24"/>
        </w:rPr>
        <w:t xml:space="preserve"> </w:t>
      </w:r>
    </w:p>
    <w:p w14:paraId="39B98A88" w14:textId="77777777" w:rsidR="00901796" w:rsidRDefault="00901796" w:rsidP="000C6292">
      <w:pPr>
        <w:ind w:left="-360" w:right="-720"/>
        <w:contextualSpacing/>
        <w:rPr>
          <w:sz w:val="24"/>
          <w:szCs w:val="24"/>
        </w:rPr>
      </w:pPr>
    </w:p>
    <w:p w14:paraId="1491546F" w14:textId="2C436712" w:rsidR="00A773AC" w:rsidRDefault="007539D3" w:rsidP="00A773AC">
      <w:pPr>
        <w:pStyle w:val="Heading2"/>
        <w:tabs>
          <w:tab w:val="clear" w:pos="360"/>
        </w:tabs>
        <w:ind w:left="-360" w:right="-720"/>
        <w:rPr>
          <w:szCs w:val="24"/>
        </w:rPr>
      </w:pPr>
      <w:r>
        <w:rPr>
          <w:szCs w:val="24"/>
        </w:rPr>
        <w:lastRenderedPageBreak/>
        <w:t>Inspiration</w:t>
      </w:r>
    </w:p>
    <w:p w14:paraId="52267BB2" w14:textId="261DC168" w:rsidR="000C6292" w:rsidRDefault="000C6292" w:rsidP="00C71709">
      <w:pPr>
        <w:pStyle w:val="Heading2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5C258FE" wp14:editId="3AB08894">
            <wp:extent cx="5943600" cy="3699510"/>
            <wp:effectExtent l="0" t="0" r="0" b="0"/>
            <wp:docPr id="1" name="Picture 1" descr="Image result for interactive dashboard health perform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interactive dashboard health performa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701" cy="3725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E9166DB" w14:textId="3680D9FB" w:rsidR="00C71709" w:rsidRPr="00C71709" w:rsidRDefault="00C71709" w:rsidP="00C71709">
      <w:r>
        <w:rPr>
          <w:noProof/>
        </w:rPr>
        <w:drawing>
          <wp:inline distT="0" distB="0" distL="0" distR="0" wp14:anchorId="639CF250" wp14:editId="57DBDB5E">
            <wp:extent cx="5943600" cy="3290570"/>
            <wp:effectExtent l="0" t="0" r="0" b="5080"/>
            <wp:docPr id="2" name="Picture 2" descr="Image result for leaflet select fil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leaflet select filte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17C5E" w14:textId="36F70259" w:rsidR="00A773AC" w:rsidRDefault="007539D3" w:rsidP="00A773AC">
      <w:pPr>
        <w:pStyle w:val="Heading2"/>
        <w:tabs>
          <w:tab w:val="clear" w:pos="360"/>
        </w:tabs>
        <w:ind w:left="-360" w:right="-720"/>
        <w:rPr>
          <w:szCs w:val="24"/>
        </w:rPr>
      </w:pPr>
      <w:r>
        <w:rPr>
          <w:szCs w:val="24"/>
        </w:rPr>
        <w:lastRenderedPageBreak/>
        <w:t>Sketch</w:t>
      </w:r>
    </w:p>
    <w:p w14:paraId="0B8D7C9A" w14:textId="7B170B9B" w:rsidR="00DD0447" w:rsidRPr="00DD0447" w:rsidRDefault="00DD0447" w:rsidP="00DD0447">
      <w:pPr>
        <w:spacing w:after="0" w:line="240" w:lineRule="auto"/>
        <w:rPr>
          <w:rFonts w:ascii="HP Simplified Light" w:eastAsia="Times New Roman" w:hAnsi="HP Simplified Light" w:cs="Times New Roman"/>
          <w:color w:val="auto"/>
          <w:sz w:val="22"/>
          <w:szCs w:val="22"/>
          <w:lang w:eastAsia="en-US"/>
        </w:rPr>
      </w:pPr>
      <w:r w:rsidRPr="00DD0447">
        <w:rPr>
          <w:rFonts w:ascii="HP Simplified Light" w:eastAsia="Times New Roman" w:hAnsi="HP Simplified Light" w:cs="Times New Roman"/>
          <w:noProof/>
          <w:color w:val="auto"/>
          <w:sz w:val="22"/>
          <w:szCs w:val="22"/>
          <w:lang w:eastAsia="en-US"/>
        </w:rPr>
        <w:drawing>
          <wp:inline distT="0" distB="0" distL="0" distR="0" wp14:anchorId="6BEB8B7F" wp14:editId="475C217F">
            <wp:extent cx="4019739" cy="4149436"/>
            <wp:effectExtent l="0" t="0" r="0" b="3810"/>
            <wp:docPr id="4" name="Picture 4" descr="C:\Users\EKR\AppData\Local\Packages\Microsoft.Office.OneNote_8wekyb3d8bbwe\TempState\msohtmlclip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KR\AppData\Local\Packages\Microsoft.Office.OneNote_8wekyb3d8bbwe\TempState\msohtmlclip\clip_image0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068" cy="4170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1C5DC" w14:textId="523BE663" w:rsidR="00DD0447" w:rsidRPr="00DD0447" w:rsidRDefault="00DD0447" w:rsidP="00DD0447">
      <w:pPr>
        <w:spacing w:after="0" w:line="240" w:lineRule="auto"/>
        <w:rPr>
          <w:rFonts w:ascii="HP Simplified Light" w:eastAsia="Times New Roman" w:hAnsi="HP Simplified Light" w:cs="Times New Roman"/>
          <w:color w:val="auto"/>
          <w:sz w:val="22"/>
          <w:szCs w:val="22"/>
          <w:lang w:eastAsia="en-US"/>
        </w:rPr>
      </w:pPr>
      <w:r w:rsidRPr="00DD0447">
        <w:rPr>
          <w:rFonts w:ascii="HP Simplified Light" w:eastAsia="Times New Roman" w:hAnsi="HP Simplified Light" w:cs="Times New Roman"/>
          <w:noProof/>
          <w:color w:val="auto"/>
          <w:sz w:val="22"/>
          <w:szCs w:val="22"/>
          <w:lang w:eastAsia="en-US"/>
        </w:rPr>
        <w:drawing>
          <wp:inline distT="0" distB="0" distL="0" distR="0" wp14:anchorId="46537A74" wp14:editId="24A467C6">
            <wp:extent cx="4211782" cy="2281382"/>
            <wp:effectExtent l="0" t="0" r="0" b="5080"/>
            <wp:docPr id="3" name="Picture 3" descr="C:\Users\EKR\AppData\Local\Packages\Microsoft.Office.OneNote_8wekyb3d8bbwe\TempState\msohtmlclip\clip_imag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KR\AppData\Local\Packages\Microsoft.Office.OneNote_8wekyb3d8bbwe\TempState\msohtmlclip\clip_image00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693" cy="2291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1EC0B" w14:textId="77777777" w:rsidR="00DD0447" w:rsidRPr="00DD0447" w:rsidRDefault="00DD0447" w:rsidP="00DD0447"/>
    <w:p w14:paraId="5870B53A" w14:textId="642236E1" w:rsidR="005B7EA1" w:rsidRDefault="007539D3" w:rsidP="005B7EA1">
      <w:pPr>
        <w:pStyle w:val="Heading2"/>
        <w:tabs>
          <w:tab w:val="clear" w:pos="360"/>
        </w:tabs>
        <w:ind w:left="-360" w:right="-720"/>
        <w:rPr>
          <w:szCs w:val="24"/>
        </w:rPr>
      </w:pPr>
      <w:r>
        <w:rPr>
          <w:szCs w:val="24"/>
        </w:rPr>
        <w:t>Repo</w:t>
      </w:r>
      <w:r w:rsidR="005B7EA1">
        <w:rPr>
          <w:szCs w:val="24"/>
        </w:rPr>
        <w:t>:</w:t>
      </w:r>
    </w:p>
    <w:p w14:paraId="7A99FA81" w14:textId="6DE34F7E" w:rsidR="004A2E67" w:rsidRDefault="00F7783F" w:rsidP="007F6CEF">
      <w:pPr>
        <w:rPr>
          <w:color w:val="D7230D" w:themeColor="accent6" w:themeShade="BF"/>
          <w:u w:val="single"/>
        </w:rPr>
      </w:pPr>
      <w:hyperlink r:id="rId13" w:history="1">
        <w:r w:rsidR="007F6CEF" w:rsidRPr="007E7F6E">
          <w:rPr>
            <w:rStyle w:val="Hyperlink"/>
          </w:rPr>
          <w:t>https://github.com/ghteds/project3</w:t>
        </w:r>
      </w:hyperlink>
    </w:p>
    <w:p w14:paraId="08C3D794" w14:textId="77777777" w:rsidR="00D60D9D" w:rsidRDefault="00D60D9D">
      <w:pPr>
        <w:rPr>
          <w:rFonts w:ascii="HP Simplified Light" w:hAnsi="HP Simplified Light"/>
          <w:b/>
          <w:bCs/>
        </w:rPr>
      </w:pPr>
      <w:r>
        <w:rPr>
          <w:rFonts w:ascii="HP Simplified Light" w:hAnsi="HP Simplified Light"/>
          <w:b/>
          <w:bCs/>
        </w:rPr>
        <w:br w:type="page"/>
      </w:r>
    </w:p>
    <w:p w14:paraId="216A0549" w14:textId="025682D7" w:rsidR="00A83A25" w:rsidRPr="00D60D9D" w:rsidRDefault="00A83A25" w:rsidP="00D60D9D">
      <w:pPr>
        <w:ind w:left="-540" w:right="-540"/>
        <w:rPr>
          <w:rFonts w:ascii="HP Simplified Light" w:eastAsia="Times New Roman" w:hAnsi="HP Simplified Light" w:cs="Times New Roman"/>
          <w:b/>
          <w:bCs/>
          <w:color w:val="auto"/>
          <w:sz w:val="24"/>
          <w:szCs w:val="24"/>
          <w:lang w:eastAsia="en-US"/>
        </w:rPr>
      </w:pPr>
      <w:r w:rsidRPr="00A83A25">
        <w:rPr>
          <w:rFonts w:ascii="HP Simplified Light" w:hAnsi="HP Simplified Light"/>
          <w:b/>
          <w:bCs/>
          <w:sz w:val="24"/>
          <w:szCs w:val="24"/>
        </w:rPr>
        <w:lastRenderedPageBreak/>
        <w:t>Tasks:</w:t>
      </w:r>
    </w:p>
    <w:p w14:paraId="7B599390" w14:textId="550C503B" w:rsidR="00A83A25" w:rsidRPr="00A83A25" w:rsidRDefault="00A83A25" w:rsidP="00D60D9D">
      <w:pPr>
        <w:numPr>
          <w:ilvl w:val="0"/>
          <w:numId w:val="20"/>
        </w:numPr>
        <w:spacing w:after="0" w:line="240" w:lineRule="auto"/>
        <w:ind w:left="-540" w:right="-540"/>
        <w:textAlignment w:val="center"/>
        <w:rPr>
          <w:rFonts w:ascii="HP Simplified Light" w:hAnsi="HP Simplified Light"/>
          <w:sz w:val="24"/>
          <w:szCs w:val="24"/>
        </w:rPr>
      </w:pPr>
      <w:r w:rsidRPr="00A83A25">
        <w:rPr>
          <w:rFonts w:ascii="HP Simplified Light" w:hAnsi="HP Simplified Light"/>
          <w:sz w:val="24"/>
          <w:szCs w:val="24"/>
        </w:rPr>
        <w:t xml:space="preserve">Use </w:t>
      </w:r>
      <w:proofErr w:type="spellStart"/>
      <w:r w:rsidRPr="00A83A25">
        <w:rPr>
          <w:rFonts w:ascii="HP Simplified Light" w:hAnsi="HP Simplified Light"/>
          <w:sz w:val="24"/>
          <w:szCs w:val="24"/>
        </w:rPr>
        <w:t>jupyter</w:t>
      </w:r>
      <w:proofErr w:type="spellEnd"/>
      <w:r w:rsidRPr="00A83A25">
        <w:rPr>
          <w:rFonts w:ascii="HP Simplified Light" w:hAnsi="HP Simplified Light"/>
          <w:sz w:val="24"/>
          <w:szCs w:val="24"/>
        </w:rPr>
        <w:t xml:space="preserve"> notebook to create </w:t>
      </w:r>
      <w:proofErr w:type="spellStart"/>
      <w:r w:rsidRPr="00A83A25">
        <w:rPr>
          <w:rFonts w:ascii="HP Simplified Light" w:hAnsi="HP Simplified Light"/>
          <w:sz w:val="24"/>
          <w:szCs w:val="24"/>
        </w:rPr>
        <w:t>dataframes</w:t>
      </w:r>
      <w:proofErr w:type="spellEnd"/>
      <w:r w:rsidRPr="00A83A25">
        <w:rPr>
          <w:rFonts w:ascii="HP Simplified Light" w:hAnsi="HP Simplified Light"/>
          <w:sz w:val="24"/>
          <w:szCs w:val="24"/>
        </w:rPr>
        <w:t xml:space="preserve"> that will feed the visualizations</w:t>
      </w:r>
      <w:r w:rsidR="00C551F9">
        <w:rPr>
          <w:rFonts w:ascii="HP Simplified Light" w:hAnsi="HP Simplified Light"/>
          <w:sz w:val="24"/>
          <w:szCs w:val="24"/>
        </w:rPr>
        <w:t xml:space="preserve"> - </w:t>
      </w:r>
      <w:r w:rsidR="00C551F9" w:rsidRPr="00C551F9">
        <w:rPr>
          <w:rFonts w:ascii="HP Simplified Light" w:hAnsi="HP Simplified Light"/>
          <w:b/>
          <w:color w:val="86BB40" w:themeColor="accent2"/>
          <w:sz w:val="24"/>
          <w:szCs w:val="24"/>
        </w:rPr>
        <w:t>ERICA</w:t>
      </w:r>
    </w:p>
    <w:p w14:paraId="06F5C252" w14:textId="7EA9947F" w:rsidR="009B2FEE" w:rsidRDefault="00A83A25" w:rsidP="009B2FEE">
      <w:pPr>
        <w:numPr>
          <w:ilvl w:val="0"/>
          <w:numId w:val="21"/>
        </w:numPr>
        <w:spacing w:after="0" w:line="240" w:lineRule="auto"/>
        <w:ind w:left="-540" w:right="-540"/>
        <w:textAlignment w:val="center"/>
        <w:rPr>
          <w:rFonts w:ascii="HP Simplified Light" w:hAnsi="HP Simplified Light"/>
          <w:sz w:val="24"/>
          <w:szCs w:val="24"/>
        </w:rPr>
      </w:pPr>
      <w:r w:rsidRPr="00A83A25">
        <w:rPr>
          <w:rFonts w:ascii="HP Simplified Light" w:hAnsi="HP Simplified Light"/>
          <w:sz w:val="24"/>
          <w:szCs w:val="24"/>
        </w:rPr>
        <w:t xml:space="preserve">Pandas merge to add </w:t>
      </w:r>
      <w:proofErr w:type="spellStart"/>
      <w:r w:rsidRPr="00A83A25">
        <w:rPr>
          <w:rFonts w:ascii="HP Simplified Light" w:hAnsi="HP Simplified Light"/>
          <w:sz w:val="24"/>
          <w:szCs w:val="24"/>
        </w:rPr>
        <w:t>lat</w:t>
      </w:r>
      <w:proofErr w:type="spellEnd"/>
      <w:r w:rsidRPr="00A83A25">
        <w:rPr>
          <w:rFonts w:ascii="HP Simplified Light" w:hAnsi="HP Simplified Light"/>
          <w:sz w:val="24"/>
          <w:szCs w:val="24"/>
        </w:rPr>
        <w:t>/</w:t>
      </w:r>
      <w:proofErr w:type="spellStart"/>
      <w:r w:rsidRPr="00A83A25">
        <w:rPr>
          <w:rFonts w:ascii="HP Simplified Light" w:hAnsi="HP Simplified Light"/>
          <w:sz w:val="24"/>
          <w:szCs w:val="24"/>
        </w:rPr>
        <w:t>lon</w:t>
      </w:r>
      <w:proofErr w:type="spellEnd"/>
      <w:r w:rsidRPr="00A83A25">
        <w:rPr>
          <w:rFonts w:ascii="HP Simplified Light" w:hAnsi="HP Simplified Light"/>
          <w:sz w:val="24"/>
          <w:szCs w:val="24"/>
        </w:rPr>
        <w:t xml:space="preserve"> to datasets (zipcodes.csv)</w:t>
      </w:r>
    </w:p>
    <w:p w14:paraId="4AB2D0C2" w14:textId="37426FAE" w:rsidR="009B2FEE" w:rsidRPr="009B2FEE" w:rsidRDefault="00C551F9" w:rsidP="009B2FEE">
      <w:pPr>
        <w:numPr>
          <w:ilvl w:val="0"/>
          <w:numId w:val="21"/>
        </w:numPr>
        <w:spacing w:after="0" w:line="240" w:lineRule="auto"/>
        <w:ind w:right="-540"/>
        <w:textAlignment w:val="center"/>
        <w:rPr>
          <w:rFonts w:ascii="HP Simplified Light" w:hAnsi="HP Simplified Light"/>
          <w:sz w:val="24"/>
          <w:szCs w:val="24"/>
        </w:rPr>
      </w:pPr>
      <w:r>
        <w:rPr>
          <w:rFonts w:ascii="HP Simplified Light" w:hAnsi="HP Simplified Light"/>
          <w:sz w:val="24"/>
          <w:szCs w:val="24"/>
        </w:rPr>
        <w:t>L</w:t>
      </w:r>
      <w:r w:rsidR="009B2FEE">
        <w:rPr>
          <w:rFonts w:ascii="HP Simplified Light" w:hAnsi="HP Simplified Light"/>
          <w:sz w:val="24"/>
          <w:szCs w:val="24"/>
        </w:rPr>
        <w:t>eaf</w:t>
      </w:r>
      <w:r>
        <w:rPr>
          <w:rFonts w:ascii="HP Simplified Light" w:hAnsi="HP Simplified Light"/>
          <w:sz w:val="24"/>
          <w:szCs w:val="24"/>
        </w:rPr>
        <w:t xml:space="preserve">let can recognize state </w:t>
      </w:r>
      <w:proofErr w:type="spellStart"/>
      <w:r>
        <w:rPr>
          <w:rFonts w:ascii="HP Simplified Light" w:hAnsi="HP Simplified Light"/>
          <w:sz w:val="24"/>
          <w:szCs w:val="24"/>
        </w:rPr>
        <w:t>abbrs</w:t>
      </w:r>
      <w:proofErr w:type="spellEnd"/>
      <w:r>
        <w:rPr>
          <w:rFonts w:ascii="HP Simplified Light" w:hAnsi="HP Simplified Light"/>
          <w:sz w:val="24"/>
          <w:szCs w:val="24"/>
        </w:rPr>
        <w:t xml:space="preserve"> or zipcodes?</w:t>
      </w:r>
      <w:bookmarkStart w:id="0" w:name="_GoBack"/>
      <w:bookmarkEnd w:id="0"/>
    </w:p>
    <w:p w14:paraId="3FEB6FA1" w14:textId="77777777" w:rsidR="00A83A25" w:rsidRPr="00A83A25" w:rsidRDefault="00A83A25" w:rsidP="00D60D9D">
      <w:pPr>
        <w:numPr>
          <w:ilvl w:val="0"/>
          <w:numId w:val="21"/>
        </w:numPr>
        <w:spacing w:after="0" w:line="240" w:lineRule="auto"/>
        <w:ind w:left="-540" w:right="-540"/>
        <w:textAlignment w:val="center"/>
        <w:rPr>
          <w:rFonts w:ascii="HP Simplified Light" w:hAnsi="HP Simplified Light"/>
          <w:sz w:val="24"/>
          <w:szCs w:val="24"/>
        </w:rPr>
      </w:pPr>
      <w:r w:rsidRPr="00A83A25">
        <w:rPr>
          <w:rFonts w:ascii="HP Simplified Light" w:hAnsi="HP Simplified Light"/>
          <w:sz w:val="24"/>
          <w:szCs w:val="24"/>
        </w:rPr>
        <w:t>A df for each metric, all data</w:t>
      </w:r>
    </w:p>
    <w:p w14:paraId="46264F0D" w14:textId="77777777" w:rsidR="00A83A25" w:rsidRPr="00A83A25" w:rsidRDefault="00A83A25" w:rsidP="00D60D9D">
      <w:pPr>
        <w:numPr>
          <w:ilvl w:val="0"/>
          <w:numId w:val="21"/>
        </w:numPr>
        <w:spacing w:after="0" w:line="240" w:lineRule="auto"/>
        <w:ind w:left="-540" w:right="-540"/>
        <w:textAlignment w:val="center"/>
        <w:rPr>
          <w:rFonts w:ascii="HP Simplified Light" w:hAnsi="HP Simplified Light"/>
          <w:sz w:val="24"/>
          <w:szCs w:val="24"/>
        </w:rPr>
      </w:pPr>
      <w:r w:rsidRPr="00A83A25">
        <w:rPr>
          <w:rFonts w:ascii="HP Simplified Light" w:hAnsi="HP Simplified Light"/>
          <w:sz w:val="24"/>
          <w:szCs w:val="24"/>
        </w:rPr>
        <w:t>A df for each metric, state averages</w:t>
      </w:r>
    </w:p>
    <w:p w14:paraId="46B37E36" w14:textId="77777777" w:rsidR="00A83A25" w:rsidRPr="00A83A25" w:rsidRDefault="00A83A25" w:rsidP="00D60D9D">
      <w:pPr>
        <w:pStyle w:val="NormalWeb"/>
        <w:spacing w:before="0" w:beforeAutospacing="0" w:after="0" w:afterAutospacing="0"/>
        <w:ind w:left="-540" w:right="-540"/>
        <w:rPr>
          <w:rFonts w:ascii="HP Simplified Light" w:hAnsi="HP Simplified Light"/>
        </w:rPr>
      </w:pPr>
      <w:r w:rsidRPr="00A83A25">
        <w:rPr>
          <w:rFonts w:ascii="HP Simplified Light" w:hAnsi="HP Simplified Light"/>
        </w:rPr>
        <w:t> </w:t>
      </w:r>
    </w:p>
    <w:p w14:paraId="6EFDCB4F" w14:textId="33F8623F" w:rsidR="00A83A25" w:rsidRPr="00A83A25" w:rsidRDefault="00A83A25" w:rsidP="00D60D9D">
      <w:pPr>
        <w:numPr>
          <w:ilvl w:val="0"/>
          <w:numId w:val="22"/>
        </w:numPr>
        <w:spacing w:after="0" w:line="240" w:lineRule="auto"/>
        <w:ind w:left="-540" w:right="-540"/>
        <w:textAlignment w:val="center"/>
        <w:rPr>
          <w:rFonts w:ascii="HP Simplified Light" w:hAnsi="HP Simplified Light"/>
          <w:sz w:val="24"/>
          <w:szCs w:val="24"/>
        </w:rPr>
      </w:pPr>
      <w:proofErr w:type="spellStart"/>
      <w:r w:rsidRPr="00A83A25">
        <w:rPr>
          <w:rFonts w:ascii="HP Simplified Light" w:hAnsi="HP Simplified Light"/>
          <w:sz w:val="24"/>
          <w:szCs w:val="24"/>
        </w:rPr>
        <w:t>Etl</w:t>
      </w:r>
      <w:proofErr w:type="spellEnd"/>
      <w:r w:rsidRPr="00A83A25">
        <w:rPr>
          <w:rFonts w:ascii="HP Simplified Light" w:hAnsi="HP Simplified Light"/>
          <w:sz w:val="24"/>
          <w:szCs w:val="24"/>
        </w:rPr>
        <w:t xml:space="preserve"> into </w:t>
      </w:r>
      <w:proofErr w:type="spellStart"/>
      <w:r w:rsidRPr="00A83A25">
        <w:rPr>
          <w:rFonts w:ascii="HP Simplified Light" w:hAnsi="HP Simplified Light"/>
          <w:sz w:val="24"/>
          <w:szCs w:val="24"/>
        </w:rPr>
        <w:t>mysql</w:t>
      </w:r>
      <w:proofErr w:type="spellEnd"/>
      <w:r w:rsidRPr="00A83A25">
        <w:rPr>
          <w:rFonts w:ascii="HP Simplified Light" w:hAnsi="HP Simplified Light"/>
          <w:sz w:val="24"/>
          <w:szCs w:val="24"/>
        </w:rPr>
        <w:t xml:space="preserve"> (ex. </w:t>
      </w:r>
      <w:proofErr w:type="spellStart"/>
      <w:r w:rsidRPr="00A83A25">
        <w:rPr>
          <w:rFonts w:ascii="HP Simplified Light" w:hAnsi="HP Simplified Light"/>
          <w:sz w:val="24"/>
          <w:szCs w:val="24"/>
        </w:rPr>
        <w:t>etl</w:t>
      </w:r>
      <w:proofErr w:type="spellEnd"/>
      <w:r w:rsidRPr="00A83A25">
        <w:rPr>
          <w:rFonts w:ascii="HP Simplified Light" w:hAnsi="HP Simplified Light"/>
          <w:sz w:val="24"/>
          <w:szCs w:val="24"/>
        </w:rPr>
        <w:t xml:space="preserve"> project) or flask route to mongo (ex. mission to mars </w:t>
      </w:r>
      <w:proofErr w:type="spellStart"/>
      <w:r w:rsidRPr="00A83A25">
        <w:rPr>
          <w:rFonts w:ascii="HP Simplified Light" w:hAnsi="HP Simplified Light"/>
          <w:sz w:val="24"/>
          <w:szCs w:val="24"/>
        </w:rPr>
        <w:t>hw</w:t>
      </w:r>
      <w:proofErr w:type="spellEnd"/>
      <w:r w:rsidRPr="00A83A25">
        <w:rPr>
          <w:rFonts w:ascii="HP Simplified Light" w:hAnsi="HP Simplified Light"/>
          <w:sz w:val="24"/>
          <w:szCs w:val="24"/>
        </w:rPr>
        <w:t>)</w:t>
      </w:r>
      <w:r w:rsidR="001D332D">
        <w:rPr>
          <w:rFonts w:ascii="HP Simplified Light" w:hAnsi="HP Simplified Light"/>
          <w:sz w:val="24"/>
          <w:szCs w:val="24"/>
        </w:rPr>
        <w:t xml:space="preserve"> - </w:t>
      </w:r>
      <w:r w:rsidR="001D332D" w:rsidRPr="001D332D">
        <w:rPr>
          <w:rFonts w:ascii="HP Simplified Light" w:hAnsi="HP Simplified Light"/>
          <w:b/>
          <w:color w:val="86BB40" w:themeColor="accent2"/>
          <w:sz w:val="24"/>
          <w:szCs w:val="24"/>
        </w:rPr>
        <w:t>TED</w:t>
      </w:r>
    </w:p>
    <w:p w14:paraId="196D92E8" w14:textId="77777777" w:rsidR="00A83A25" w:rsidRPr="00A83A25" w:rsidRDefault="00A83A25" w:rsidP="00D60D9D">
      <w:pPr>
        <w:pStyle w:val="NormalWeb"/>
        <w:spacing w:before="0" w:beforeAutospacing="0" w:after="0" w:afterAutospacing="0"/>
        <w:ind w:left="-540" w:right="-540"/>
        <w:rPr>
          <w:rFonts w:ascii="HP Simplified Light" w:hAnsi="HP Simplified Light"/>
        </w:rPr>
      </w:pPr>
      <w:r w:rsidRPr="00A83A25">
        <w:rPr>
          <w:rFonts w:ascii="HP Simplified Light" w:hAnsi="HP Simplified Light"/>
        </w:rPr>
        <w:t> </w:t>
      </w:r>
    </w:p>
    <w:p w14:paraId="1BA995D7" w14:textId="02A9DD83" w:rsidR="00A83A25" w:rsidRPr="00A83A25" w:rsidRDefault="00A83A25" w:rsidP="00D60D9D">
      <w:pPr>
        <w:numPr>
          <w:ilvl w:val="0"/>
          <w:numId w:val="23"/>
        </w:numPr>
        <w:spacing w:after="0" w:line="240" w:lineRule="auto"/>
        <w:ind w:left="-540" w:right="-540"/>
        <w:textAlignment w:val="center"/>
        <w:rPr>
          <w:rFonts w:ascii="HP Simplified Light" w:hAnsi="HP Simplified Light"/>
          <w:sz w:val="24"/>
          <w:szCs w:val="24"/>
        </w:rPr>
      </w:pPr>
      <w:r w:rsidRPr="00A83A25">
        <w:rPr>
          <w:rFonts w:ascii="HP Simplified Light" w:hAnsi="HP Simplified Light"/>
          <w:sz w:val="24"/>
          <w:szCs w:val="24"/>
        </w:rPr>
        <w:t>Build HTML</w:t>
      </w:r>
      <w:r w:rsidR="00444456">
        <w:rPr>
          <w:rFonts w:ascii="HP Simplified Light" w:hAnsi="HP Simplified Light"/>
          <w:sz w:val="24"/>
          <w:szCs w:val="24"/>
        </w:rPr>
        <w:t xml:space="preserve"> / CSS</w:t>
      </w:r>
      <w:r w:rsidR="00C551F9">
        <w:rPr>
          <w:rFonts w:ascii="HP Simplified Light" w:hAnsi="HP Simplified Light"/>
          <w:sz w:val="24"/>
          <w:szCs w:val="24"/>
        </w:rPr>
        <w:t xml:space="preserve"> - </w:t>
      </w:r>
      <w:r w:rsidR="00C551F9" w:rsidRPr="00C551F9">
        <w:rPr>
          <w:rFonts w:ascii="HP Simplified Light" w:hAnsi="HP Simplified Light"/>
          <w:b/>
          <w:color w:val="86BB40" w:themeColor="accent2"/>
          <w:sz w:val="24"/>
          <w:szCs w:val="24"/>
        </w:rPr>
        <w:t>JENZ</w:t>
      </w:r>
    </w:p>
    <w:p w14:paraId="53E61E7D" w14:textId="77777777" w:rsidR="00A83A25" w:rsidRPr="00A83A25" w:rsidRDefault="00A83A25" w:rsidP="00D60D9D">
      <w:pPr>
        <w:numPr>
          <w:ilvl w:val="0"/>
          <w:numId w:val="24"/>
        </w:numPr>
        <w:spacing w:after="0" w:line="240" w:lineRule="auto"/>
        <w:ind w:left="-540" w:right="-540"/>
        <w:textAlignment w:val="center"/>
        <w:rPr>
          <w:rFonts w:ascii="HP Simplified Light" w:hAnsi="HP Simplified Light"/>
          <w:sz w:val="24"/>
          <w:szCs w:val="24"/>
        </w:rPr>
      </w:pPr>
      <w:r w:rsidRPr="00A83A25">
        <w:rPr>
          <w:rFonts w:ascii="HP Simplified Light" w:hAnsi="HP Simplified Light"/>
          <w:sz w:val="24"/>
          <w:szCs w:val="24"/>
        </w:rPr>
        <w:t>Metrics buttons</w:t>
      </w:r>
    </w:p>
    <w:p w14:paraId="3E2C82E4" w14:textId="77777777" w:rsidR="00A83A25" w:rsidRPr="00A83A25" w:rsidRDefault="00A83A25" w:rsidP="00D60D9D">
      <w:pPr>
        <w:numPr>
          <w:ilvl w:val="0"/>
          <w:numId w:val="24"/>
        </w:numPr>
        <w:spacing w:after="0" w:line="240" w:lineRule="auto"/>
        <w:ind w:left="-540" w:right="-540"/>
        <w:textAlignment w:val="center"/>
        <w:rPr>
          <w:rFonts w:ascii="HP Simplified Light" w:hAnsi="HP Simplified Light"/>
          <w:sz w:val="24"/>
          <w:szCs w:val="24"/>
        </w:rPr>
      </w:pPr>
      <w:r w:rsidRPr="00A83A25">
        <w:rPr>
          <w:rFonts w:ascii="HP Simplified Light" w:hAnsi="HP Simplified Light"/>
          <w:sz w:val="24"/>
          <w:szCs w:val="24"/>
        </w:rPr>
        <w:t>&lt;div id="</w:t>
      </w:r>
      <w:proofErr w:type="spellStart"/>
      <w:r w:rsidRPr="00A83A25">
        <w:rPr>
          <w:rFonts w:ascii="HP Simplified Light" w:hAnsi="HP Simplified Light"/>
          <w:sz w:val="24"/>
          <w:szCs w:val="24"/>
        </w:rPr>
        <w:t>chloromap</w:t>
      </w:r>
      <w:proofErr w:type="spellEnd"/>
      <w:r w:rsidRPr="00A83A25">
        <w:rPr>
          <w:rFonts w:ascii="HP Simplified Light" w:hAnsi="HP Simplified Light"/>
          <w:sz w:val="24"/>
          <w:szCs w:val="24"/>
        </w:rPr>
        <w:t>"&gt;&lt;/div&gt;</w:t>
      </w:r>
    </w:p>
    <w:p w14:paraId="4CA64ABB" w14:textId="77777777" w:rsidR="00A83A25" w:rsidRPr="00A83A25" w:rsidRDefault="00A83A25" w:rsidP="00D60D9D">
      <w:pPr>
        <w:numPr>
          <w:ilvl w:val="0"/>
          <w:numId w:val="24"/>
        </w:numPr>
        <w:spacing w:after="0" w:line="240" w:lineRule="auto"/>
        <w:ind w:left="-540" w:right="-540"/>
        <w:textAlignment w:val="center"/>
        <w:rPr>
          <w:rFonts w:ascii="HP Simplified Light" w:hAnsi="HP Simplified Light"/>
          <w:sz w:val="24"/>
          <w:szCs w:val="24"/>
        </w:rPr>
      </w:pPr>
      <w:r w:rsidRPr="00A83A25">
        <w:rPr>
          <w:rFonts w:ascii="HP Simplified Light" w:hAnsi="HP Simplified Light"/>
          <w:sz w:val="24"/>
          <w:szCs w:val="24"/>
        </w:rPr>
        <w:t>&lt;div id="</w:t>
      </w:r>
      <w:proofErr w:type="spellStart"/>
      <w:r w:rsidRPr="00A83A25">
        <w:rPr>
          <w:rFonts w:ascii="HP Simplified Light" w:hAnsi="HP Simplified Light"/>
          <w:sz w:val="24"/>
          <w:szCs w:val="24"/>
        </w:rPr>
        <w:t>lowbar</w:t>
      </w:r>
      <w:proofErr w:type="spellEnd"/>
      <w:r w:rsidRPr="00A83A25">
        <w:rPr>
          <w:rFonts w:ascii="HP Simplified Light" w:hAnsi="HP Simplified Light"/>
          <w:sz w:val="24"/>
          <w:szCs w:val="24"/>
        </w:rPr>
        <w:t>"&gt;&lt;/div&gt;</w:t>
      </w:r>
    </w:p>
    <w:p w14:paraId="228DC2F9" w14:textId="77777777" w:rsidR="00A83A25" w:rsidRPr="00A83A25" w:rsidRDefault="00A83A25" w:rsidP="00D60D9D">
      <w:pPr>
        <w:numPr>
          <w:ilvl w:val="0"/>
          <w:numId w:val="24"/>
        </w:numPr>
        <w:spacing w:after="0" w:line="240" w:lineRule="auto"/>
        <w:ind w:left="-540" w:right="-540"/>
        <w:textAlignment w:val="center"/>
        <w:rPr>
          <w:rFonts w:ascii="HP Simplified Light" w:hAnsi="HP Simplified Light"/>
          <w:sz w:val="24"/>
          <w:szCs w:val="24"/>
        </w:rPr>
      </w:pPr>
      <w:r w:rsidRPr="00A83A25">
        <w:rPr>
          <w:rFonts w:ascii="HP Simplified Light" w:hAnsi="HP Simplified Light"/>
          <w:sz w:val="24"/>
          <w:szCs w:val="24"/>
        </w:rPr>
        <w:t>&lt;div id="</w:t>
      </w:r>
      <w:proofErr w:type="spellStart"/>
      <w:r w:rsidRPr="00A83A25">
        <w:rPr>
          <w:rFonts w:ascii="HP Simplified Light" w:hAnsi="HP Simplified Light"/>
          <w:sz w:val="24"/>
          <w:szCs w:val="24"/>
        </w:rPr>
        <w:t>highbar</w:t>
      </w:r>
      <w:proofErr w:type="spellEnd"/>
      <w:r w:rsidRPr="00A83A25">
        <w:rPr>
          <w:rFonts w:ascii="HP Simplified Light" w:hAnsi="HP Simplified Light"/>
          <w:sz w:val="24"/>
          <w:szCs w:val="24"/>
        </w:rPr>
        <w:t>"&gt;&lt;/div&gt;</w:t>
      </w:r>
    </w:p>
    <w:p w14:paraId="337D9889" w14:textId="77777777" w:rsidR="00A83A25" w:rsidRPr="00A83A25" w:rsidRDefault="00A83A25" w:rsidP="00D60D9D">
      <w:pPr>
        <w:numPr>
          <w:ilvl w:val="0"/>
          <w:numId w:val="24"/>
        </w:numPr>
        <w:spacing w:after="0" w:line="240" w:lineRule="auto"/>
        <w:ind w:left="-540" w:right="-540"/>
        <w:textAlignment w:val="center"/>
        <w:rPr>
          <w:rFonts w:ascii="HP Simplified Light" w:hAnsi="HP Simplified Light"/>
          <w:sz w:val="24"/>
          <w:szCs w:val="24"/>
        </w:rPr>
      </w:pPr>
      <w:r w:rsidRPr="00A83A25">
        <w:rPr>
          <w:rFonts w:ascii="HP Simplified Light" w:hAnsi="HP Simplified Light"/>
          <w:sz w:val="24"/>
          <w:szCs w:val="24"/>
        </w:rPr>
        <w:t>&lt;div id="</w:t>
      </w:r>
      <w:proofErr w:type="spellStart"/>
      <w:r w:rsidRPr="00A83A25">
        <w:rPr>
          <w:rFonts w:ascii="HP Simplified Light" w:hAnsi="HP Simplified Light"/>
          <w:sz w:val="24"/>
          <w:szCs w:val="24"/>
        </w:rPr>
        <w:t>clustermap</w:t>
      </w:r>
      <w:proofErr w:type="spellEnd"/>
      <w:r w:rsidRPr="00A83A25">
        <w:rPr>
          <w:rFonts w:ascii="HP Simplified Light" w:hAnsi="HP Simplified Light"/>
          <w:sz w:val="24"/>
          <w:szCs w:val="24"/>
        </w:rPr>
        <w:t>"&gt;&lt;/div&gt;</w:t>
      </w:r>
    </w:p>
    <w:p w14:paraId="74517D95" w14:textId="77777777" w:rsidR="00A83A25" w:rsidRPr="00A83A25" w:rsidRDefault="00A83A25" w:rsidP="00D60D9D">
      <w:pPr>
        <w:numPr>
          <w:ilvl w:val="0"/>
          <w:numId w:val="24"/>
        </w:numPr>
        <w:spacing w:after="0" w:line="240" w:lineRule="auto"/>
        <w:ind w:left="-540" w:right="-540"/>
        <w:textAlignment w:val="center"/>
        <w:rPr>
          <w:rFonts w:ascii="HP Simplified Light" w:hAnsi="HP Simplified Light"/>
          <w:sz w:val="24"/>
          <w:szCs w:val="24"/>
        </w:rPr>
      </w:pPr>
      <w:r w:rsidRPr="00A83A25">
        <w:rPr>
          <w:rFonts w:ascii="HP Simplified Light" w:hAnsi="HP Simplified Light"/>
          <w:sz w:val="24"/>
          <w:szCs w:val="24"/>
        </w:rPr>
        <w:t>&lt;div id="scatter"&gt;&lt;/div&gt;</w:t>
      </w:r>
    </w:p>
    <w:p w14:paraId="754BB7B5" w14:textId="77777777" w:rsidR="00A83A25" w:rsidRPr="00A83A25" w:rsidRDefault="00A83A25" w:rsidP="00D60D9D">
      <w:pPr>
        <w:pStyle w:val="NormalWeb"/>
        <w:spacing w:before="0" w:beforeAutospacing="0" w:after="0" w:afterAutospacing="0"/>
        <w:ind w:left="-540" w:right="-540"/>
        <w:rPr>
          <w:rFonts w:ascii="HP Simplified Light" w:hAnsi="HP Simplified Light"/>
        </w:rPr>
      </w:pPr>
      <w:r w:rsidRPr="00A83A25">
        <w:rPr>
          <w:rFonts w:ascii="HP Simplified Light" w:hAnsi="HP Simplified Light"/>
        </w:rPr>
        <w:t> </w:t>
      </w:r>
    </w:p>
    <w:p w14:paraId="74D3A13F" w14:textId="5782BCC5" w:rsidR="00A83A25" w:rsidRPr="00A83A25" w:rsidRDefault="00A83A25" w:rsidP="00D60D9D">
      <w:pPr>
        <w:numPr>
          <w:ilvl w:val="0"/>
          <w:numId w:val="25"/>
        </w:numPr>
        <w:spacing w:after="0" w:line="240" w:lineRule="auto"/>
        <w:ind w:left="-540" w:right="-540"/>
        <w:textAlignment w:val="center"/>
        <w:rPr>
          <w:rFonts w:ascii="HP Simplified Light" w:hAnsi="HP Simplified Light"/>
          <w:sz w:val="24"/>
          <w:szCs w:val="24"/>
        </w:rPr>
      </w:pPr>
      <w:r w:rsidRPr="00A83A25">
        <w:rPr>
          <w:rFonts w:ascii="HP Simplified Light" w:hAnsi="HP Simplified Light"/>
          <w:sz w:val="24"/>
          <w:szCs w:val="24"/>
        </w:rPr>
        <w:t>Build Flask app</w:t>
      </w:r>
      <w:r w:rsidR="00444456">
        <w:rPr>
          <w:rFonts w:ascii="HP Simplified Light" w:hAnsi="HP Simplified Light"/>
          <w:sz w:val="24"/>
          <w:szCs w:val="24"/>
        </w:rPr>
        <w:t>.py</w:t>
      </w:r>
      <w:r w:rsidR="00C551F9">
        <w:rPr>
          <w:rFonts w:ascii="HP Simplified Light" w:hAnsi="HP Simplified Light"/>
          <w:sz w:val="24"/>
          <w:szCs w:val="24"/>
        </w:rPr>
        <w:t xml:space="preserve"> – </w:t>
      </w:r>
      <w:r w:rsidR="00C551F9" w:rsidRPr="00C551F9">
        <w:rPr>
          <w:rFonts w:ascii="HP Simplified Light" w:hAnsi="HP Simplified Light"/>
          <w:b/>
          <w:color w:val="86BB40" w:themeColor="accent2"/>
          <w:sz w:val="24"/>
          <w:szCs w:val="24"/>
        </w:rPr>
        <w:t>TED</w:t>
      </w:r>
      <w:r w:rsidR="00C551F9">
        <w:rPr>
          <w:rFonts w:ascii="HP Simplified Light" w:hAnsi="HP Simplified Light"/>
          <w:b/>
          <w:color w:val="86BB40" w:themeColor="accent2"/>
          <w:sz w:val="24"/>
          <w:szCs w:val="24"/>
        </w:rPr>
        <w:t>, ERICA</w:t>
      </w:r>
    </w:p>
    <w:p w14:paraId="75DDEFE2" w14:textId="77777777" w:rsidR="00A83A25" w:rsidRPr="00A83A25" w:rsidRDefault="00A83A25" w:rsidP="00D60D9D">
      <w:pPr>
        <w:numPr>
          <w:ilvl w:val="0"/>
          <w:numId w:val="26"/>
        </w:numPr>
        <w:spacing w:after="0" w:line="240" w:lineRule="auto"/>
        <w:ind w:left="-540" w:right="-540"/>
        <w:textAlignment w:val="center"/>
        <w:rPr>
          <w:rFonts w:ascii="HP Simplified Light" w:hAnsi="HP Simplified Light"/>
          <w:sz w:val="24"/>
          <w:szCs w:val="24"/>
        </w:rPr>
      </w:pPr>
      <w:r w:rsidRPr="00A83A25">
        <w:rPr>
          <w:rFonts w:ascii="HP Simplified Light" w:hAnsi="HP Simplified Light"/>
          <w:sz w:val="24"/>
          <w:szCs w:val="24"/>
        </w:rPr>
        <w:t xml:space="preserve">home (/) route that reads the </w:t>
      </w:r>
      <w:proofErr w:type="spellStart"/>
      <w:r w:rsidRPr="00A83A25">
        <w:rPr>
          <w:rFonts w:ascii="HP Simplified Light" w:hAnsi="HP Simplified Light"/>
          <w:sz w:val="24"/>
          <w:szCs w:val="24"/>
        </w:rPr>
        <w:t>mysql</w:t>
      </w:r>
      <w:proofErr w:type="spellEnd"/>
      <w:r w:rsidRPr="00A83A25">
        <w:rPr>
          <w:rFonts w:ascii="HP Simplified Light" w:hAnsi="HP Simplified Light"/>
          <w:sz w:val="24"/>
          <w:szCs w:val="24"/>
        </w:rPr>
        <w:t xml:space="preserve"> data &amp; renders html template</w:t>
      </w:r>
    </w:p>
    <w:p w14:paraId="5E48B6FF" w14:textId="77777777" w:rsidR="00A83A25" w:rsidRPr="00A83A25" w:rsidRDefault="00A83A25" w:rsidP="00D60D9D">
      <w:pPr>
        <w:numPr>
          <w:ilvl w:val="0"/>
          <w:numId w:val="26"/>
        </w:numPr>
        <w:spacing w:after="0" w:line="240" w:lineRule="auto"/>
        <w:ind w:left="-540" w:right="-540"/>
        <w:textAlignment w:val="center"/>
        <w:rPr>
          <w:rFonts w:ascii="HP Simplified Light" w:hAnsi="HP Simplified Light"/>
          <w:sz w:val="24"/>
          <w:szCs w:val="24"/>
        </w:rPr>
      </w:pPr>
      <w:r w:rsidRPr="00A83A25">
        <w:rPr>
          <w:rFonts w:ascii="HP Simplified Light" w:hAnsi="HP Simplified Light"/>
          <w:sz w:val="24"/>
          <w:szCs w:val="24"/>
        </w:rPr>
        <w:t>Routes/functions that define chosen dataset for each metric</w:t>
      </w:r>
    </w:p>
    <w:p w14:paraId="26A14541" w14:textId="77777777" w:rsidR="00A83A25" w:rsidRPr="00A83A25" w:rsidRDefault="00A83A25" w:rsidP="00D60D9D">
      <w:pPr>
        <w:numPr>
          <w:ilvl w:val="0"/>
          <w:numId w:val="26"/>
        </w:numPr>
        <w:spacing w:after="0" w:line="240" w:lineRule="auto"/>
        <w:ind w:left="-540" w:right="-540"/>
        <w:textAlignment w:val="center"/>
        <w:rPr>
          <w:rFonts w:ascii="HP Simplified Light" w:hAnsi="HP Simplified Light"/>
          <w:sz w:val="24"/>
          <w:szCs w:val="24"/>
        </w:rPr>
      </w:pPr>
      <w:r w:rsidRPr="00A83A25">
        <w:rPr>
          <w:rFonts w:ascii="HP Simplified Light" w:hAnsi="HP Simplified Light"/>
          <w:sz w:val="24"/>
          <w:szCs w:val="24"/>
        </w:rPr>
        <w:t xml:space="preserve">Buttons in html with </w:t>
      </w:r>
      <w:proofErr w:type="spellStart"/>
      <w:r w:rsidRPr="00A83A25">
        <w:rPr>
          <w:rFonts w:ascii="HP Simplified Light" w:hAnsi="HP Simplified Light"/>
          <w:sz w:val="24"/>
          <w:szCs w:val="24"/>
        </w:rPr>
        <w:t>ahref</w:t>
      </w:r>
      <w:proofErr w:type="spellEnd"/>
      <w:r w:rsidRPr="00A83A25">
        <w:rPr>
          <w:rFonts w:ascii="HP Simplified Light" w:hAnsi="HP Simplified Light"/>
          <w:sz w:val="24"/>
          <w:szCs w:val="24"/>
        </w:rPr>
        <w:t xml:space="preserve"> = /</w:t>
      </w:r>
      <w:proofErr w:type="spellStart"/>
      <w:r w:rsidRPr="00A83A25">
        <w:rPr>
          <w:rFonts w:ascii="HP Simplified Light" w:hAnsi="HP Simplified Light"/>
          <w:sz w:val="24"/>
          <w:szCs w:val="24"/>
        </w:rPr>
        <w:t>chosenroute</w:t>
      </w:r>
      <w:proofErr w:type="spellEnd"/>
      <w:r w:rsidRPr="00A83A25">
        <w:rPr>
          <w:rFonts w:ascii="HP Simplified Light" w:hAnsi="HP Simplified Light"/>
          <w:sz w:val="24"/>
          <w:szCs w:val="24"/>
        </w:rPr>
        <w:t xml:space="preserve">^ (ex. mission to mars </w:t>
      </w:r>
      <w:proofErr w:type="spellStart"/>
      <w:r w:rsidRPr="00A83A25">
        <w:rPr>
          <w:rFonts w:ascii="HP Simplified Light" w:hAnsi="HP Simplified Light"/>
          <w:sz w:val="24"/>
          <w:szCs w:val="24"/>
        </w:rPr>
        <w:t>hw</w:t>
      </w:r>
      <w:proofErr w:type="spellEnd"/>
      <w:r w:rsidRPr="00A83A25">
        <w:rPr>
          <w:rFonts w:ascii="HP Simplified Light" w:hAnsi="HP Simplified Light"/>
          <w:sz w:val="24"/>
          <w:szCs w:val="24"/>
        </w:rPr>
        <w:t>)</w:t>
      </w:r>
    </w:p>
    <w:p w14:paraId="13EAA8AE" w14:textId="77777777" w:rsidR="00A83A25" w:rsidRPr="00A83A25" w:rsidRDefault="00A83A25" w:rsidP="00D60D9D">
      <w:pPr>
        <w:pStyle w:val="NormalWeb"/>
        <w:spacing w:before="0" w:beforeAutospacing="0" w:after="0" w:afterAutospacing="0"/>
        <w:ind w:left="-540" w:right="-540"/>
        <w:rPr>
          <w:rFonts w:ascii="HP Simplified Light" w:hAnsi="HP Simplified Light"/>
        </w:rPr>
      </w:pPr>
      <w:r w:rsidRPr="00A83A25">
        <w:rPr>
          <w:rFonts w:ascii="HP Simplified Light" w:hAnsi="HP Simplified Light"/>
        </w:rPr>
        <w:t> </w:t>
      </w:r>
    </w:p>
    <w:p w14:paraId="2C55DB6D" w14:textId="66FE0AE0" w:rsidR="00A83A25" w:rsidRPr="00A83A25" w:rsidRDefault="00A83A25" w:rsidP="00D60D9D">
      <w:pPr>
        <w:numPr>
          <w:ilvl w:val="0"/>
          <w:numId w:val="27"/>
        </w:numPr>
        <w:spacing w:after="0" w:line="240" w:lineRule="auto"/>
        <w:ind w:left="-540" w:right="-540"/>
        <w:textAlignment w:val="center"/>
        <w:rPr>
          <w:rFonts w:ascii="HP Simplified Light" w:hAnsi="HP Simplified Light"/>
          <w:sz w:val="24"/>
          <w:szCs w:val="24"/>
        </w:rPr>
      </w:pPr>
      <w:r w:rsidRPr="00A83A25">
        <w:rPr>
          <w:rFonts w:ascii="HP Simplified Light" w:hAnsi="HP Simplified Light"/>
          <w:sz w:val="24"/>
          <w:szCs w:val="24"/>
        </w:rPr>
        <w:t xml:space="preserve">Build App.js </w:t>
      </w:r>
      <w:r w:rsidR="001D332D">
        <w:rPr>
          <w:rFonts w:ascii="HP Simplified Light" w:hAnsi="HP Simplified Light"/>
          <w:sz w:val="24"/>
          <w:szCs w:val="24"/>
        </w:rPr>
        <w:t>–</w:t>
      </w:r>
      <w:r w:rsidR="00201B08">
        <w:rPr>
          <w:rFonts w:ascii="HP Simplified Light" w:hAnsi="HP Simplified Light"/>
          <w:sz w:val="24"/>
          <w:szCs w:val="24"/>
        </w:rPr>
        <w:t xml:space="preserve"> </w:t>
      </w:r>
      <w:r w:rsidR="001D332D" w:rsidRPr="001D332D">
        <w:rPr>
          <w:rFonts w:ascii="HP Simplified Light" w:hAnsi="HP Simplified Light"/>
          <w:b/>
          <w:color w:val="86BB40" w:themeColor="accent2"/>
          <w:sz w:val="24"/>
          <w:szCs w:val="24"/>
        </w:rPr>
        <w:t>CUONG</w:t>
      </w:r>
      <w:r w:rsidR="001D332D" w:rsidRPr="001D332D">
        <w:rPr>
          <w:rFonts w:ascii="HP Simplified Light" w:hAnsi="HP Simplified Light"/>
          <w:color w:val="86BB40" w:themeColor="accent2"/>
          <w:sz w:val="24"/>
          <w:szCs w:val="24"/>
        </w:rPr>
        <w:t xml:space="preserve"> </w:t>
      </w:r>
      <w:r w:rsidR="001D332D">
        <w:rPr>
          <w:rFonts w:ascii="HP Simplified Light" w:hAnsi="HP Simplified Light"/>
          <w:sz w:val="24"/>
          <w:szCs w:val="24"/>
        </w:rPr>
        <w:t>(</w:t>
      </w:r>
      <w:proofErr w:type="spellStart"/>
      <w:r w:rsidR="001D332D">
        <w:rPr>
          <w:rFonts w:ascii="HP Simplified Light" w:hAnsi="HP Simplified Light"/>
          <w:sz w:val="24"/>
          <w:szCs w:val="24"/>
        </w:rPr>
        <w:t>plotly</w:t>
      </w:r>
      <w:proofErr w:type="spellEnd"/>
      <w:r w:rsidR="001D332D">
        <w:rPr>
          <w:rFonts w:ascii="HP Simplified Light" w:hAnsi="HP Simplified Light"/>
          <w:sz w:val="24"/>
          <w:szCs w:val="24"/>
        </w:rPr>
        <w:t>)</w:t>
      </w:r>
    </w:p>
    <w:p w14:paraId="74CFB19F" w14:textId="77777777" w:rsidR="00A83A25" w:rsidRPr="00A83A25" w:rsidRDefault="00A83A25" w:rsidP="00D60D9D">
      <w:pPr>
        <w:numPr>
          <w:ilvl w:val="0"/>
          <w:numId w:val="28"/>
        </w:numPr>
        <w:spacing w:after="0" w:line="240" w:lineRule="auto"/>
        <w:ind w:left="-540" w:right="-540"/>
        <w:textAlignment w:val="center"/>
        <w:rPr>
          <w:rFonts w:ascii="HP Simplified Light" w:hAnsi="HP Simplified Light"/>
          <w:sz w:val="24"/>
          <w:szCs w:val="24"/>
        </w:rPr>
      </w:pPr>
      <w:r w:rsidRPr="00A83A25">
        <w:rPr>
          <w:rFonts w:ascii="HP Simplified Light" w:hAnsi="HP Simplified Light"/>
          <w:sz w:val="24"/>
          <w:szCs w:val="24"/>
        </w:rPr>
        <w:t xml:space="preserve"> builds out the charts</w:t>
      </w:r>
    </w:p>
    <w:p w14:paraId="5EDE1679" w14:textId="77777777" w:rsidR="00A83A25" w:rsidRPr="00A83A25" w:rsidRDefault="00A83A25" w:rsidP="00D60D9D">
      <w:pPr>
        <w:numPr>
          <w:ilvl w:val="0"/>
          <w:numId w:val="28"/>
        </w:numPr>
        <w:spacing w:after="0" w:line="240" w:lineRule="auto"/>
        <w:ind w:left="-540" w:right="-540"/>
        <w:textAlignment w:val="center"/>
        <w:rPr>
          <w:rFonts w:ascii="HP Simplified Light" w:hAnsi="HP Simplified Light"/>
          <w:sz w:val="24"/>
          <w:szCs w:val="24"/>
        </w:rPr>
      </w:pPr>
      <w:r w:rsidRPr="00A83A25">
        <w:rPr>
          <w:rFonts w:ascii="HP Simplified Light" w:hAnsi="HP Simplified Light"/>
          <w:sz w:val="24"/>
          <w:szCs w:val="24"/>
        </w:rPr>
        <w:t>Update data function for when metric buttons are clicked</w:t>
      </w:r>
    </w:p>
    <w:p w14:paraId="09110796" w14:textId="77777777" w:rsidR="00A83A25" w:rsidRPr="00A83A25" w:rsidRDefault="00A83A25" w:rsidP="00D60D9D">
      <w:pPr>
        <w:pStyle w:val="NormalWeb"/>
        <w:spacing w:before="0" w:beforeAutospacing="0" w:after="0" w:afterAutospacing="0"/>
        <w:ind w:left="-540" w:right="-540"/>
        <w:rPr>
          <w:rFonts w:ascii="HP Simplified Light" w:hAnsi="HP Simplified Light"/>
        </w:rPr>
      </w:pPr>
      <w:r w:rsidRPr="00A83A25">
        <w:rPr>
          <w:rFonts w:ascii="HP Simplified Light" w:hAnsi="HP Simplified Light"/>
        </w:rPr>
        <w:t> </w:t>
      </w:r>
    </w:p>
    <w:p w14:paraId="6D5CC0FC" w14:textId="77777777" w:rsidR="00A83A25" w:rsidRPr="00A83A25" w:rsidRDefault="00A83A25" w:rsidP="00D60D9D">
      <w:pPr>
        <w:numPr>
          <w:ilvl w:val="0"/>
          <w:numId w:val="29"/>
        </w:numPr>
        <w:spacing w:after="0" w:line="240" w:lineRule="auto"/>
        <w:ind w:left="-540" w:right="-540"/>
        <w:textAlignment w:val="center"/>
        <w:rPr>
          <w:rFonts w:ascii="HP Simplified Light" w:hAnsi="HP Simplified Light"/>
          <w:sz w:val="24"/>
          <w:szCs w:val="24"/>
        </w:rPr>
      </w:pPr>
      <w:r w:rsidRPr="00A83A25">
        <w:rPr>
          <w:rFonts w:ascii="HP Simplified Light" w:hAnsi="HP Simplified Light"/>
          <w:sz w:val="24"/>
          <w:szCs w:val="24"/>
        </w:rPr>
        <w:t xml:space="preserve">Additional JS library - </w:t>
      </w:r>
      <w:hyperlink r:id="rId14" w:history="1">
        <w:r w:rsidRPr="00A83A25">
          <w:rPr>
            <w:rStyle w:val="Hyperlink"/>
            <w:rFonts w:ascii="HP Simplified Light" w:hAnsi="HP Simplified Light"/>
            <w:sz w:val="24"/>
            <w:szCs w:val="24"/>
          </w:rPr>
          <w:t>https://www.designbombs.com/javascript-libraries/</w:t>
        </w:r>
      </w:hyperlink>
    </w:p>
    <w:p w14:paraId="1A6465EE" w14:textId="77777777" w:rsidR="00A83A25" w:rsidRPr="00A83A25" w:rsidRDefault="00A83A25" w:rsidP="00D60D9D">
      <w:pPr>
        <w:numPr>
          <w:ilvl w:val="0"/>
          <w:numId w:val="30"/>
        </w:numPr>
        <w:spacing w:after="0" w:line="240" w:lineRule="auto"/>
        <w:ind w:left="-540" w:right="-540"/>
        <w:textAlignment w:val="center"/>
        <w:rPr>
          <w:rFonts w:ascii="HP Simplified Light" w:hAnsi="HP Simplified Light"/>
          <w:sz w:val="24"/>
          <w:szCs w:val="24"/>
        </w:rPr>
      </w:pPr>
      <w:r w:rsidRPr="00A83A25">
        <w:rPr>
          <w:rFonts w:ascii="HP Simplified Light" w:hAnsi="HP Simplified Light"/>
          <w:sz w:val="24"/>
          <w:szCs w:val="24"/>
        </w:rPr>
        <w:t xml:space="preserve">Chartist -responsive charts - </w:t>
      </w:r>
      <w:hyperlink r:id="rId15" w:history="1">
        <w:r w:rsidRPr="00A83A25">
          <w:rPr>
            <w:rStyle w:val="Hyperlink"/>
            <w:rFonts w:ascii="HP Simplified Light" w:hAnsi="HP Simplified Light"/>
            <w:sz w:val="24"/>
            <w:szCs w:val="24"/>
          </w:rPr>
          <w:t>http://gionkunz.github.io/chartist-js/index.html</w:t>
        </w:r>
      </w:hyperlink>
    </w:p>
    <w:p w14:paraId="18A721F9" w14:textId="3AF4141C" w:rsidR="00A83A25" w:rsidRPr="001D332D" w:rsidRDefault="00A83A25" w:rsidP="00D60D9D">
      <w:pPr>
        <w:numPr>
          <w:ilvl w:val="0"/>
          <w:numId w:val="30"/>
        </w:numPr>
        <w:spacing w:after="0" w:line="240" w:lineRule="auto"/>
        <w:ind w:left="-540" w:right="-540"/>
        <w:textAlignment w:val="center"/>
        <w:rPr>
          <w:rStyle w:val="Hyperlink"/>
          <w:rFonts w:ascii="HP Simplified Light" w:hAnsi="HP Simplified Light"/>
          <w:color w:val="404040" w:themeColor="text1" w:themeTint="BF"/>
          <w:sz w:val="24"/>
          <w:szCs w:val="24"/>
          <w:u w:val="none"/>
        </w:rPr>
      </w:pPr>
      <w:r w:rsidRPr="00A83A25">
        <w:rPr>
          <w:rFonts w:ascii="HP Simplified Light" w:hAnsi="HP Simplified Light"/>
          <w:sz w:val="24"/>
          <w:szCs w:val="24"/>
        </w:rPr>
        <w:t xml:space="preserve">Wow.js - animations when scrolling- </w:t>
      </w:r>
      <w:hyperlink r:id="rId16" w:history="1">
        <w:r w:rsidRPr="00A83A25">
          <w:rPr>
            <w:rStyle w:val="Hyperlink"/>
            <w:rFonts w:ascii="HP Simplified Light" w:hAnsi="HP Simplified Light"/>
            <w:sz w:val="24"/>
            <w:szCs w:val="24"/>
          </w:rPr>
          <w:t>https://wowjs.uk/</w:t>
        </w:r>
      </w:hyperlink>
    </w:p>
    <w:p w14:paraId="40B43CC1" w14:textId="009E0B09" w:rsidR="001D332D" w:rsidRPr="001D332D" w:rsidRDefault="001D332D" w:rsidP="00D60D9D">
      <w:pPr>
        <w:numPr>
          <w:ilvl w:val="0"/>
          <w:numId w:val="30"/>
        </w:numPr>
        <w:spacing w:after="0" w:line="240" w:lineRule="auto"/>
        <w:ind w:left="-540" w:right="-540"/>
        <w:textAlignment w:val="center"/>
        <w:rPr>
          <w:rFonts w:ascii="HP Simplified Light" w:hAnsi="HP Simplified Light"/>
          <w:b/>
          <w:sz w:val="24"/>
          <w:szCs w:val="24"/>
        </w:rPr>
      </w:pPr>
      <w:r w:rsidRPr="001D332D">
        <w:rPr>
          <w:rFonts w:ascii="HP Simplified Light" w:hAnsi="HP Simplified Light"/>
          <w:b/>
          <w:sz w:val="24"/>
          <w:szCs w:val="24"/>
        </w:rPr>
        <w:t>AngularJS</w:t>
      </w:r>
      <w:r>
        <w:rPr>
          <w:rFonts w:ascii="HP Simplified Light" w:hAnsi="HP Simplified Light"/>
          <w:b/>
          <w:sz w:val="24"/>
          <w:szCs w:val="24"/>
        </w:rPr>
        <w:t xml:space="preserve"> </w:t>
      </w:r>
      <w:r w:rsidRPr="001D332D">
        <w:rPr>
          <w:rFonts w:ascii="HP Simplified Light" w:hAnsi="HP Simplified Light"/>
          <w:b/>
          <w:color w:val="86BB40" w:themeColor="accent2"/>
          <w:sz w:val="24"/>
          <w:szCs w:val="24"/>
        </w:rPr>
        <w:t>- TED</w:t>
      </w:r>
    </w:p>
    <w:p w14:paraId="61CC582A" w14:textId="2538BA08" w:rsidR="002947CA" w:rsidRDefault="00A83A25" w:rsidP="002947CA">
      <w:pPr>
        <w:numPr>
          <w:ilvl w:val="0"/>
          <w:numId w:val="30"/>
        </w:numPr>
        <w:spacing w:after="0" w:line="240" w:lineRule="auto"/>
        <w:ind w:left="-540" w:right="-540"/>
        <w:textAlignment w:val="center"/>
        <w:rPr>
          <w:rFonts w:ascii="HP Simplified Light" w:hAnsi="HP Simplified Light"/>
          <w:sz w:val="24"/>
          <w:szCs w:val="24"/>
        </w:rPr>
      </w:pPr>
      <w:r w:rsidRPr="00A83A25">
        <w:rPr>
          <w:rFonts w:ascii="HP Simplified Light" w:hAnsi="HP Simplified Light"/>
          <w:sz w:val="24"/>
          <w:szCs w:val="24"/>
        </w:rPr>
        <w:t>Others?</w:t>
      </w:r>
    </w:p>
    <w:p w14:paraId="0C4594DC" w14:textId="77777777" w:rsidR="002947CA" w:rsidRDefault="002947CA" w:rsidP="002947CA">
      <w:pPr>
        <w:spacing w:after="0" w:line="240" w:lineRule="auto"/>
        <w:ind w:left="-540" w:right="-540"/>
        <w:textAlignment w:val="center"/>
        <w:rPr>
          <w:rFonts w:ascii="HP Simplified Light" w:hAnsi="HP Simplified Light"/>
          <w:sz w:val="24"/>
          <w:szCs w:val="24"/>
        </w:rPr>
      </w:pPr>
    </w:p>
    <w:p w14:paraId="12707FD0" w14:textId="4A9606CF" w:rsidR="002947CA" w:rsidRPr="002947CA" w:rsidRDefault="002947CA" w:rsidP="002947CA">
      <w:pPr>
        <w:pStyle w:val="ListParagraph"/>
        <w:numPr>
          <w:ilvl w:val="0"/>
          <w:numId w:val="29"/>
        </w:numPr>
        <w:tabs>
          <w:tab w:val="clear" w:pos="720"/>
        </w:tabs>
        <w:spacing w:after="0" w:line="240" w:lineRule="auto"/>
        <w:ind w:left="-540" w:right="-540"/>
        <w:textAlignment w:val="center"/>
        <w:rPr>
          <w:rFonts w:ascii="HP Simplified Light" w:hAnsi="HP Simplified Light"/>
          <w:sz w:val="24"/>
          <w:szCs w:val="24"/>
        </w:rPr>
      </w:pPr>
      <w:proofErr w:type="spellStart"/>
      <w:r>
        <w:rPr>
          <w:rFonts w:ascii="HP Simplified Light" w:hAnsi="HP Simplified Light"/>
          <w:sz w:val="24"/>
          <w:szCs w:val="24"/>
        </w:rPr>
        <w:t>Powerpoint</w:t>
      </w:r>
      <w:proofErr w:type="spellEnd"/>
      <w:r w:rsidR="00C551F9">
        <w:rPr>
          <w:rFonts w:ascii="HP Simplified Light" w:hAnsi="HP Simplified Light"/>
          <w:sz w:val="24"/>
          <w:szCs w:val="24"/>
        </w:rPr>
        <w:t xml:space="preserve"> - </w:t>
      </w:r>
      <w:r w:rsidR="00C551F9" w:rsidRPr="00C551F9">
        <w:rPr>
          <w:rFonts w:ascii="HP Simplified Light" w:hAnsi="HP Simplified Light"/>
          <w:b/>
          <w:color w:val="86BB40" w:themeColor="accent2"/>
          <w:sz w:val="24"/>
          <w:szCs w:val="24"/>
        </w:rPr>
        <w:t>ERICA</w:t>
      </w:r>
    </w:p>
    <w:p w14:paraId="5ECEFE02" w14:textId="77777777" w:rsidR="00A83A25" w:rsidRPr="00A83A25" w:rsidRDefault="00A83A25" w:rsidP="00D60D9D">
      <w:pPr>
        <w:pStyle w:val="NormalWeb"/>
        <w:spacing w:before="0" w:beforeAutospacing="0" w:after="0" w:afterAutospacing="0"/>
        <w:ind w:left="-540" w:right="-540"/>
        <w:rPr>
          <w:rFonts w:ascii="HP Simplified Light" w:hAnsi="HP Simplified Light"/>
        </w:rPr>
      </w:pPr>
      <w:r w:rsidRPr="00A83A25">
        <w:rPr>
          <w:rFonts w:ascii="HP Simplified Light" w:hAnsi="HP Simplified Light"/>
        </w:rPr>
        <w:t> </w:t>
      </w:r>
    </w:p>
    <w:p w14:paraId="45F3878A" w14:textId="77777777" w:rsidR="00A83A25" w:rsidRPr="00A83A25" w:rsidRDefault="00A83A25" w:rsidP="00D60D9D">
      <w:pPr>
        <w:pStyle w:val="NormalWeb"/>
        <w:spacing w:before="0" w:beforeAutospacing="0" w:after="0" w:afterAutospacing="0"/>
        <w:ind w:left="-540" w:right="-540"/>
        <w:rPr>
          <w:rFonts w:ascii="HP Simplified Light" w:hAnsi="HP Simplified Light"/>
        </w:rPr>
      </w:pPr>
      <w:r w:rsidRPr="00A83A25">
        <w:rPr>
          <w:rFonts w:ascii="HP Simplified Light" w:hAnsi="HP Simplified Light"/>
          <w:b/>
          <w:bCs/>
        </w:rPr>
        <w:t>Directory</w:t>
      </w:r>
    </w:p>
    <w:p w14:paraId="7F34D436" w14:textId="77777777" w:rsidR="00D60D9D" w:rsidRDefault="00A83A25" w:rsidP="00D60D9D">
      <w:pPr>
        <w:numPr>
          <w:ilvl w:val="0"/>
          <w:numId w:val="31"/>
        </w:numPr>
        <w:spacing w:after="0" w:line="240" w:lineRule="auto"/>
        <w:ind w:left="-540" w:right="-540"/>
        <w:textAlignment w:val="center"/>
        <w:rPr>
          <w:rFonts w:ascii="HP Simplified Light" w:hAnsi="HP Simplified Light"/>
          <w:sz w:val="24"/>
          <w:szCs w:val="24"/>
        </w:rPr>
      </w:pPr>
      <w:r w:rsidRPr="00A83A25">
        <w:rPr>
          <w:rFonts w:ascii="HP Simplified Light" w:hAnsi="HP Simplified Light"/>
          <w:sz w:val="24"/>
          <w:szCs w:val="24"/>
        </w:rPr>
        <w:t>App.py - flask app to render html, functions to change database based on metri</w:t>
      </w:r>
      <w:r w:rsidR="00D60D9D">
        <w:rPr>
          <w:rFonts w:ascii="HP Simplified Light" w:hAnsi="HP Simplified Light"/>
          <w:sz w:val="24"/>
          <w:szCs w:val="24"/>
        </w:rPr>
        <w:t>c</w:t>
      </w:r>
    </w:p>
    <w:p w14:paraId="614FC05C" w14:textId="57700320" w:rsidR="00A83A25" w:rsidRPr="00D60D9D" w:rsidRDefault="00A83A25" w:rsidP="00D60D9D">
      <w:pPr>
        <w:numPr>
          <w:ilvl w:val="0"/>
          <w:numId w:val="31"/>
        </w:numPr>
        <w:spacing w:after="0" w:line="240" w:lineRule="auto"/>
        <w:ind w:left="-540" w:right="-540"/>
        <w:textAlignment w:val="center"/>
        <w:rPr>
          <w:rFonts w:ascii="HP Simplified Light" w:hAnsi="HP Simplified Light"/>
          <w:sz w:val="24"/>
          <w:szCs w:val="24"/>
        </w:rPr>
      </w:pPr>
      <w:proofErr w:type="gramStart"/>
      <w:r w:rsidRPr="00D60D9D">
        <w:rPr>
          <w:rFonts w:ascii="HP Simplified Light" w:hAnsi="HP Simplified Light"/>
          <w:sz w:val="24"/>
          <w:szCs w:val="24"/>
        </w:rPr>
        <w:t>FOLDER :</w:t>
      </w:r>
      <w:proofErr w:type="gramEnd"/>
      <w:r w:rsidRPr="00D60D9D">
        <w:rPr>
          <w:rFonts w:ascii="HP Simplified Light" w:hAnsi="HP Simplified Light"/>
          <w:sz w:val="24"/>
          <w:szCs w:val="24"/>
        </w:rPr>
        <w:t xml:space="preserve"> Data</w:t>
      </w:r>
    </w:p>
    <w:p w14:paraId="4B936B6D" w14:textId="77777777" w:rsidR="00A83A25" w:rsidRPr="00A83A25" w:rsidRDefault="00A83A25" w:rsidP="00D60D9D">
      <w:pPr>
        <w:numPr>
          <w:ilvl w:val="1"/>
          <w:numId w:val="31"/>
        </w:numPr>
        <w:spacing w:after="0" w:line="240" w:lineRule="auto"/>
        <w:ind w:left="0" w:right="-540"/>
        <w:textAlignment w:val="center"/>
        <w:rPr>
          <w:rFonts w:ascii="HP Simplified Light" w:hAnsi="HP Simplified Light"/>
          <w:sz w:val="24"/>
          <w:szCs w:val="24"/>
        </w:rPr>
      </w:pPr>
      <w:proofErr w:type="spellStart"/>
      <w:r w:rsidRPr="00A83A25">
        <w:rPr>
          <w:rFonts w:ascii="HP Simplified Light" w:hAnsi="HP Simplified Light"/>
          <w:sz w:val="24"/>
          <w:szCs w:val="24"/>
        </w:rPr>
        <w:t>Mysql</w:t>
      </w:r>
      <w:proofErr w:type="spellEnd"/>
      <w:r w:rsidRPr="00A83A25">
        <w:rPr>
          <w:rFonts w:ascii="HP Simplified Light" w:hAnsi="HP Simplified Light"/>
          <w:sz w:val="24"/>
          <w:szCs w:val="24"/>
        </w:rPr>
        <w:t xml:space="preserve"> or mongo</w:t>
      </w:r>
    </w:p>
    <w:p w14:paraId="718D24EA" w14:textId="77777777" w:rsidR="00A83A25" w:rsidRPr="00A83A25" w:rsidRDefault="00A83A25" w:rsidP="00D60D9D">
      <w:pPr>
        <w:numPr>
          <w:ilvl w:val="1"/>
          <w:numId w:val="31"/>
        </w:numPr>
        <w:spacing w:after="0" w:line="240" w:lineRule="auto"/>
        <w:ind w:left="0" w:right="-540"/>
        <w:textAlignment w:val="center"/>
        <w:rPr>
          <w:rFonts w:ascii="HP Simplified Light" w:hAnsi="HP Simplified Light"/>
          <w:sz w:val="24"/>
          <w:szCs w:val="24"/>
        </w:rPr>
      </w:pPr>
      <w:proofErr w:type="spellStart"/>
      <w:r w:rsidRPr="00A83A25">
        <w:rPr>
          <w:rFonts w:ascii="HP Simplified Light" w:hAnsi="HP Simplified Light"/>
          <w:sz w:val="24"/>
          <w:szCs w:val="24"/>
        </w:rPr>
        <w:t>Datasets.json</w:t>
      </w:r>
      <w:proofErr w:type="spellEnd"/>
    </w:p>
    <w:p w14:paraId="4ECE0990" w14:textId="77777777" w:rsidR="00A83A25" w:rsidRPr="00A83A25" w:rsidRDefault="00A83A25" w:rsidP="00D60D9D">
      <w:pPr>
        <w:numPr>
          <w:ilvl w:val="1"/>
          <w:numId w:val="31"/>
        </w:numPr>
        <w:spacing w:after="0" w:line="240" w:lineRule="auto"/>
        <w:ind w:left="0" w:right="-540"/>
        <w:textAlignment w:val="center"/>
        <w:rPr>
          <w:rFonts w:ascii="HP Simplified Light" w:hAnsi="HP Simplified Light"/>
          <w:sz w:val="24"/>
          <w:szCs w:val="24"/>
        </w:rPr>
      </w:pPr>
      <w:proofErr w:type="spellStart"/>
      <w:r w:rsidRPr="00A83A25">
        <w:rPr>
          <w:rFonts w:ascii="HP Simplified Light" w:hAnsi="HP Simplified Light"/>
          <w:sz w:val="24"/>
          <w:szCs w:val="24"/>
        </w:rPr>
        <w:t>Jupyter</w:t>
      </w:r>
      <w:proofErr w:type="spellEnd"/>
      <w:r w:rsidRPr="00A83A25">
        <w:rPr>
          <w:rFonts w:ascii="HP Simplified Light" w:hAnsi="HP Simplified Light"/>
          <w:sz w:val="24"/>
          <w:szCs w:val="24"/>
        </w:rPr>
        <w:t xml:space="preserve"> notebook</w:t>
      </w:r>
    </w:p>
    <w:p w14:paraId="5151AA29" w14:textId="77777777" w:rsidR="00A83A25" w:rsidRPr="00A83A25" w:rsidRDefault="00A83A25" w:rsidP="00D60D9D">
      <w:pPr>
        <w:numPr>
          <w:ilvl w:val="0"/>
          <w:numId w:val="31"/>
        </w:numPr>
        <w:spacing w:after="0" w:line="240" w:lineRule="auto"/>
        <w:ind w:left="-540" w:right="-540"/>
        <w:textAlignment w:val="center"/>
        <w:rPr>
          <w:rFonts w:ascii="HP Simplified Light" w:hAnsi="HP Simplified Light"/>
          <w:sz w:val="24"/>
          <w:szCs w:val="24"/>
        </w:rPr>
      </w:pPr>
      <w:proofErr w:type="gramStart"/>
      <w:r w:rsidRPr="00A83A25">
        <w:rPr>
          <w:rFonts w:ascii="HP Simplified Light" w:hAnsi="HP Simplified Light"/>
          <w:sz w:val="24"/>
          <w:szCs w:val="24"/>
        </w:rPr>
        <w:lastRenderedPageBreak/>
        <w:t>FOLDER :</w:t>
      </w:r>
      <w:proofErr w:type="gramEnd"/>
      <w:r w:rsidRPr="00A83A25">
        <w:rPr>
          <w:rFonts w:ascii="HP Simplified Light" w:hAnsi="HP Simplified Light"/>
          <w:sz w:val="24"/>
          <w:szCs w:val="24"/>
        </w:rPr>
        <w:t xml:space="preserve"> Static</w:t>
      </w:r>
    </w:p>
    <w:p w14:paraId="44F9C05C" w14:textId="77777777" w:rsidR="00A83A25" w:rsidRPr="00A83A25" w:rsidRDefault="00A83A25" w:rsidP="00D60D9D">
      <w:pPr>
        <w:numPr>
          <w:ilvl w:val="1"/>
          <w:numId w:val="31"/>
        </w:numPr>
        <w:spacing w:after="0" w:line="240" w:lineRule="auto"/>
        <w:ind w:left="0" w:right="-540"/>
        <w:textAlignment w:val="center"/>
        <w:rPr>
          <w:rFonts w:ascii="HP Simplified Light" w:hAnsi="HP Simplified Light"/>
          <w:sz w:val="24"/>
          <w:szCs w:val="24"/>
        </w:rPr>
      </w:pPr>
      <w:proofErr w:type="gramStart"/>
      <w:r w:rsidRPr="00A83A25">
        <w:rPr>
          <w:rFonts w:ascii="HP Simplified Light" w:hAnsi="HP Simplified Light"/>
          <w:sz w:val="24"/>
          <w:szCs w:val="24"/>
        </w:rPr>
        <w:t>FOLDER :</w:t>
      </w:r>
      <w:proofErr w:type="gramEnd"/>
      <w:r w:rsidRPr="00A83A25">
        <w:rPr>
          <w:rFonts w:ascii="HP Simplified Light" w:hAnsi="HP Simplified Light"/>
          <w:sz w:val="24"/>
          <w:szCs w:val="24"/>
        </w:rPr>
        <w:t xml:space="preserve"> Js</w:t>
      </w:r>
    </w:p>
    <w:p w14:paraId="3C555E9E" w14:textId="77777777" w:rsidR="00A83A25" w:rsidRPr="00A83A25" w:rsidRDefault="00A83A25" w:rsidP="00D60D9D">
      <w:pPr>
        <w:numPr>
          <w:ilvl w:val="2"/>
          <w:numId w:val="31"/>
        </w:numPr>
        <w:spacing w:after="0" w:line="240" w:lineRule="auto"/>
        <w:ind w:left="360" w:right="-540"/>
        <w:textAlignment w:val="center"/>
        <w:rPr>
          <w:rFonts w:ascii="HP Simplified Light" w:hAnsi="HP Simplified Light"/>
          <w:sz w:val="24"/>
          <w:szCs w:val="24"/>
        </w:rPr>
      </w:pPr>
      <w:r w:rsidRPr="00A83A25">
        <w:rPr>
          <w:rFonts w:ascii="HP Simplified Light" w:hAnsi="HP Simplified Light"/>
          <w:sz w:val="24"/>
          <w:szCs w:val="24"/>
        </w:rPr>
        <w:t>App.js - build charts and maps</w:t>
      </w:r>
    </w:p>
    <w:p w14:paraId="321B9B08" w14:textId="77777777" w:rsidR="00A83A25" w:rsidRPr="00A83A25" w:rsidRDefault="00A83A25" w:rsidP="00D60D9D">
      <w:pPr>
        <w:numPr>
          <w:ilvl w:val="1"/>
          <w:numId w:val="31"/>
        </w:numPr>
        <w:spacing w:after="0" w:line="240" w:lineRule="auto"/>
        <w:ind w:left="0" w:right="-540"/>
        <w:textAlignment w:val="center"/>
        <w:rPr>
          <w:rFonts w:ascii="HP Simplified Light" w:hAnsi="HP Simplified Light"/>
          <w:sz w:val="24"/>
          <w:szCs w:val="24"/>
        </w:rPr>
      </w:pPr>
      <w:proofErr w:type="gramStart"/>
      <w:r w:rsidRPr="00A83A25">
        <w:rPr>
          <w:rFonts w:ascii="HP Simplified Light" w:hAnsi="HP Simplified Light"/>
          <w:sz w:val="24"/>
          <w:szCs w:val="24"/>
        </w:rPr>
        <w:t>FOLDER :</w:t>
      </w:r>
      <w:proofErr w:type="gramEnd"/>
      <w:r w:rsidRPr="00A83A25">
        <w:rPr>
          <w:rFonts w:ascii="HP Simplified Light" w:hAnsi="HP Simplified Light"/>
          <w:sz w:val="24"/>
          <w:szCs w:val="24"/>
        </w:rPr>
        <w:t xml:space="preserve"> </w:t>
      </w:r>
      <w:proofErr w:type="spellStart"/>
      <w:r w:rsidRPr="00A83A25">
        <w:rPr>
          <w:rFonts w:ascii="HP Simplified Light" w:hAnsi="HP Simplified Light"/>
          <w:sz w:val="24"/>
          <w:szCs w:val="24"/>
        </w:rPr>
        <w:t>Css</w:t>
      </w:r>
      <w:proofErr w:type="spellEnd"/>
    </w:p>
    <w:p w14:paraId="68174E42" w14:textId="77777777" w:rsidR="00A83A25" w:rsidRPr="00A83A25" w:rsidRDefault="00A83A25" w:rsidP="00D60D9D">
      <w:pPr>
        <w:numPr>
          <w:ilvl w:val="2"/>
          <w:numId w:val="31"/>
        </w:numPr>
        <w:spacing w:after="0" w:line="240" w:lineRule="auto"/>
        <w:ind w:left="360" w:right="-540"/>
        <w:textAlignment w:val="center"/>
        <w:rPr>
          <w:rFonts w:ascii="HP Simplified Light" w:hAnsi="HP Simplified Light"/>
          <w:sz w:val="24"/>
          <w:szCs w:val="24"/>
        </w:rPr>
      </w:pPr>
      <w:r w:rsidRPr="00A83A25">
        <w:rPr>
          <w:rFonts w:ascii="HP Simplified Light" w:hAnsi="HP Simplified Light"/>
          <w:sz w:val="24"/>
          <w:szCs w:val="24"/>
        </w:rPr>
        <w:t>Style.css</w:t>
      </w:r>
    </w:p>
    <w:p w14:paraId="61221756" w14:textId="77777777" w:rsidR="00A83A25" w:rsidRPr="00A83A25" w:rsidRDefault="00A83A25" w:rsidP="00D60D9D">
      <w:pPr>
        <w:numPr>
          <w:ilvl w:val="0"/>
          <w:numId w:val="31"/>
        </w:numPr>
        <w:spacing w:after="0" w:line="240" w:lineRule="auto"/>
        <w:ind w:left="-540" w:right="-540"/>
        <w:textAlignment w:val="center"/>
        <w:rPr>
          <w:rFonts w:ascii="HP Simplified Light" w:hAnsi="HP Simplified Light"/>
          <w:sz w:val="24"/>
          <w:szCs w:val="24"/>
        </w:rPr>
      </w:pPr>
      <w:proofErr w:type="gramStart"/>
      <w:r w:rsidRPr="00A83A25">
        <w:rPr>
          <w:rFonts w:ascii="HP Simplified Light" w:hAnsi="HP Simplified Light"/>
          <w:sz w:val="24"/>
          <w:szCs w:val="24"/>
        </w:rPr>
        <w:t>FOLDER :</w:t>
      </w:r>
      <w:proofErr w:type="gramEnd"/>
      <w:r w:rsidRPr="00A83A25">
        <w:rPr>
          <w:rFonts w:ascii="HP Simplified Light" w:hAnsi="HP Simplified Light"/>
          <w:sz w:val="24"/>
          <w:szCs w:val="24"/>
        </w:rPr>
        <w:t xml:space="preserve"> Templates</w:t>
      </w:r>
    </w:p>
    <w:p w14:paraId="73E62484" w14:textId="77777777" w:rsidR="00A83A25" w:rsidRPr="00A83A25" w:rsidRDefault="00A83A25" w:rsidP="00D60D9D">
      <w:pPr>
        <w:numPr>
          <w:ilvl w:val="1"/>
          <w:numId w:val="31"/>
        </w:numPr>
        <w:spacing w:after="0" w:line="240" w:lineRule="auto"/>
        <w:ind w:left="0" w:right="-540"/>
        <w:textAlignment w:val="center"/>
        <w:rPr>
          <w:rFonts w:ascii="HP Simplified Light" w:hAnsi="HP Simplified Light"/>
          <w:sz w:val="24"/>
          <w:szCs w:val="24"/>
        </w:rPr>
      </w:pPr>
      <w:r w:rsidRPr="00A83A25">
        <w:rPr>
          <w:rFonts w:ascii="HP Simplified Light" w:hAnsi="HP Simplified Light"/>
          <w:sz w:val="24"/>
          <w:szCs w:val="24"/>
        </w:rPr>
        <w:t>Index.html</w:t>
      </w:r>
    </w:p>
    <w:p w14:paraId="3798F7B9" w14:textId="77777777" w:rsidR="004A2E67" w:rsidRPr="00A83A25" w:rsidRDefault="004A2E67" w:rsidP="00D60D9D">
      <w:pPr>
        <w:ind w:left="-540" w:right="-540"/>
        <w:rPr>
          <w:color w:val="D7230D" w:themeColor="accent6" w:themeShade="BF"/>
          <w:sz w:val="24"/>
          <w:szCs w:val="24"/>
          <w:u w:val="single"/>
        </w:rPr>
      </w:pPr>
    </w:p>
    <w:p w14:paraId="1FD19CF7" w14:textId="77777777" w:rsidR="007F6CEF" w:rsidRPr="00A83A25" w:rsidRDefault="007F6CEF" w:rsidP="00D60D9D">
      <w:pPr>
        <w:ind w:left="-540" w:right="-540"/>
        <w:rPr>
          <w:sz w:val="24"/>
          <w:szCs w:val="24"/>
        </w:rPr>
      </w:pPr>
    </w:p>
    <w:p w14:paraId="7CE83BB3" w14:textId="0C4ECEF3" w:rsidR="000C6292" w:rsidRPr="00A83A25" w:rsidRDefault="00C71709" w:rsidP="00D60D9D">
      <w:pPr>
        <w:ind w:left="-540" w:right="-540"/>
        <w:rPr>
          <w:sz w:val="24"/>
          <w:szCs w:val="24"/>
        </w:rPr>
      </w:pPr>
      <w:r w:rsidRPr="00A83A25">
        <w:rPr>
          <w:sz w:val="24"/>
          <w:szCs w:val="24"/>
        </w:rPr>
        <w:t xml:space="preserve"> </w:t>
      </w:r>
    </w:p>
    <w:p w14:paraId="48E2CF67" w14:textId="41814254" w:rsidR="000E08D3" w:rsidRPr="00A83A25" w:rsidRDefault="000E08D3" w:rsidP="00D60D9D">
      <w:pPr>
        <w:ind w:left="-540" w:right="-540"/>
        <w:contextualSpacing/>
        <w:rPr>
          <w:sz w:val="24"/>
          <w:szCs w:val="24"/>
        </w:rPr>
      </w:pPr>
    </w:p>
    <w:sectPr w:rsidR="000E08D3" w:rsidRPr="00A83A25" w:rsidSect="00322409">
      <w:type w:val="continuous"/>
      <w:pgSz w:w="12240" w:h="15840" w:code="1"/>
      <w:pgMar w:top="1440" w:right="1440" w:bottom="1440" w:left="1440" w:header="720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1887D8" w14:textId="77777777" w:rsidR="00F7783F" w:rsidRDefault="00F7783F">
      <w:pPr>
        <w:spacing w:after="0" w:line="240" w:lineRule="auto"/>
      </w:pPr>
      <w:r>
        <w:separator/>
      </w:r>
    </w:p>
  </w:endnote>
  <w:endnote w:type="continuationSeparator" w:id="0">
    <w:p w14:paraId="1C3E6E61" w14:textId="77777777" w:rsidR="00F7783F" w:rsidRDefault="00F778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P Simplified Light">
    <w:panose1 w:val="020B0404020204020204"/>
    <w:charset w:val="00"/>
    <w:family w:val="swiss"/>
    <w:pitch w:val="variable"/>
    <w:sig w:usb0="A00002FF" w:usb1="500020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E6E882" w14:textId="77777777" w:rsidR="001E042A" w:rsidRDefault="001E042A" w:rsidP="001E042A">
    <w:pPr>
      <w:pStyle w:val="Footer"/>
    </w:pPr>
    <w:r w:rsidRPr="001E042A">
      <w:fldChar w:fldCharType="begin"/>
    </w:r>
    <w:r w:rsidRPr="001E042A">
      <w:instrText xml:space="preserve"> PAGE   \* MERGEFORMAT </w:instrText>
    </w:r>
    <w:r w:rsidRPr="001E042A">
      <w:fldChar w:fldCharType="separate"/>
    </w:r>
    <w:r w:rsidR="00D57E3E">
      <w:t>1</w:t>
    </w:r>
    <w:r w:rsidRPr="001E042A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3332D9" w14:textId="77777777" w:rsidR="00F7783F" w:rsidRDefault="00F7783F">
      <w:pPr>
        <w:spacing w:after="0" w:line="240" w:lineRule="auto"/>
      </w:pPr>
      <w:r>
        <w:separator/>
      </w:r>
    </w:p>
  </w:footnote>
  <w:footnote w:type="continuationSeparator" w:id="0">
    <w:p w14:paraId="2449D6C6" w14:textId="77777777" w:rsidR="00F7783F" w:rsidRDefault="00F778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4A24C16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532106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7C49E0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2E0BE8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54207C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37AAA3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31E90D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48A6F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7877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E04C5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2F3DFC"/>
    <w:multiLevelType w:val="multilevel"/>
    <w:tmpl w:val="5D48F8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5BD582D"/>
    <w:multiLevelType w:val="hybridMultilevel"/>
    <w:tmpl w:val="C6485B8A"/>
    <w:lvl w:ilvl="0" w:tplc="E6640BB8">
      <w:start w:val="1"/>
      <w:numFmt w:val="decimal"/>
      <w:pStyle w:val="Heading2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4873D85"/>
    <w:multiLevelType w:val="multilevel"/>
    <w:tmpl w:val="93883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51D0372"/>
    <w:multiLevelType w:val="hybridMultilevel"/>
    <w:tmpl w:val="BEE29A6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ACB57EB"/>
    <w:multiLevelType w:val="multilevel"/>
    <w:tmpl w:val="57721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BD820CD"/>
    <w:multiLevelType w:val="multilevel"/>
    <w:tmpl w:val="057E0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32D4E65"/>
    <w:multiLevelType w:val="multilevel"/>
    <w:tmpl w:val="93269D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5645B66"/>
    <w:multiLevelType w:val="hybridMultilevel"/>
    <w:tmpl w:val="5C2808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255AED"/>
    <w:multiLevelType w:val="multilevel"/>
    <w:tmpl w:val="184A3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F787987"/>
    <w:multiLevelType w:val="multilevel"/>
    <w:tmpl w:val="DBDC051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2E74B5" w:themeColor="accent1" w:themeShade="BF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color w:val="2E74B5" w:themeColor="accent1" w:themeShade="BF"/>
      </w:rPr>
    </w:lvl>
    <w:lvl w:ilvl="2">
      <w:start w:val="1"/>
      <w:numFmt w:val="decimal"/>
      <w:lvlText w:val="%3."/>
      <w:lvlJc w:val="right"/>
      <w:pPr>
        <w:ind w:left="2160" w:hanging="180"/>
      </w:pPr>
      <w:rPr>
        <w:rFonts w:hint="default"/>
        <w:color w:val="2E74B5" w:themeColor="accent1" w:themeShade="BF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color w:val="2E74B5" w:themeColor="accent1" w:themeShade="BF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default"/>
        <w:color w:val="2E74B5" w:themeColor="accent1" w:themeShade="BF"/>
      </w:rPr>
    </w:lvl>
    <w:lvl w:ilvl="5">
      <w:start w:val="1"/>
      <w:numFmt w:val="decimal"/>
      <w:lvlText w:val="%6."/>
      <w:lvlJc w:val="right"/>
      <w:pPr>
        <w:ind w:left="4320" w:hanging="180"/>
      </w:pPr>
      <w:rPr>
        <w:rFonts w:hint="default"/>
        <w:color w:val="2E74B5" w:themeColor="accent1" w:themeShade="BF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color w:val="2E74B5" w:themeColor="accent1" w:themeShade="BF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hint="default"/>
        <w:color w:val="2E74B5" w:themeColor="accent1" w:themeShade="BF"/>
      </w:rPr>
    </w:lvl>
    <w:lvl w:ilvl="8">
      <w:start w:val="1"/>
      <w:numFmt w:val="decimal"/>
      <w:lvlText w:val="%9."/>
      <w:lvlJc w:val="right"/>
      <w:pPr>
        <w:ind w:left="6480" w:hanging="180"/>
      </w:pPr>
      <w:rPr>
        <w:rFonts w:hint="default"/>
        <w:color w:val="2E74B5" w:themeColor="accent1" w:themeShade="BF"/>
      </w:rPr>
    </w:lvl>
  </w:abstractNum>
  <w:abstractNum w:abstractNumId="20" w15:restartNumberingAfterBreak="0">
    <w:nsid w:val="54395E35"/>
    <w:multiLevelType w:val="multilevel"/>
    <w:tmpl w:val="AAC025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5A67DA8"/>
    <w:multiLevelType w:val="multilevel"/>
    <w:tmpl w:val="D576C5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B255E59"/>
    <w:multiLevelType w:val="multilevel"/>
    <w:tmpl w:val="84AC2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BC67201"/>
    <w:multiLevelType w:val="multilevel"/>
    <w:tmpl w:val="A3D80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57E5D71"/>
    <w:multiLevelType w:val="multilevel"/>
    <w:tmpl w:val="5F92E4C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432" w:hanging="288"/>
      </w:pPr>
      <w:rPr>
        <w:rFonts w:ascii="Symbol" w:hAnsi="Symbol" w:hint="default"/>
        <w:color w:val="2E74B5" w:themeColor="accent1" w:themeShade="BF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2E74B5" w:themeColor="accent1" w:themeShade="BF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2E74B5" w:themeColor="accent1" w:themeShade="BF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2E74B5" w:themeColor="accent1" w:themeShade="B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  <w:color w:val="2E74B5" w:themeColor="accent1" w:themeShade="BF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  <w:color w:val="2E74B5" w:themeColor="accent1" w:themeShade="BF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  <w:color w:val="2E74B5" w:themeColor="accent1" w:themeShade="BF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  <w:color w:val="2E74B5" w:themeColor="accent1" w:themeShade="BF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  <w:color w:val="2E74B5" w:themeColor="accent1" w:themeShade="BF"/>
      </w:rPr>
    </w:lvl>
  </w:abstractNum>
  <w:abstractNum w:abstractNumId="25" w15:restartNumberingAfterBreak="0">
    <w:nsid w:val="737948DD"/>
    <w:multiLevelType w:val="hybridMultilevel"/>
    <w:tmpl w:val="33DCD75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41D583D"/>
    <w:multiLevelType w:val="hybridMultilevel"/>
    <w:tmpl w:val="B2FCDCF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62E0F97"/>
    <w:multiLevelType w:val="multilevel"/>
    <w:tmpl w:val="89B420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DC42086"/>
    <w:multiLevelType w:val="multilevel"/>
    <w:tmpl w:val="BC78E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9"/>
  </w:num>
  <w:num w:numId="2">
    <w:abstractNumId w:val="24"/>
  </w:num>
  <w:num w:numId="3">
    <w:abstractNumId w:val="24"/>
    <w:lvlOverride w:ilvl="0">
      <w:startOverride w:val="1"/>
    </w:lvlOverride>
  </w:num>
  <w:num w:numId="4">
    <w:abstractNumId w:val="11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9"/>
  </w:num>
  <w:num w:numId="16">
    <w:abstractNumId w:val="17"/>
  </w:num>
  <w:num w:numId="17">
    <w:abstractNumId w:val="13"/>
  </w:num>
  <w:num w:numId="18">
    <w:abstractNumId w:val="25"/>
  </w:num>
  <w:num w:numId="19">
    <w:abstractNumId w:val="26"/>
  </w:num>
  <w:num w:numId="20">
    <w:abstractNumId w:val="20"/>
    <w:lvlOverride w:ilvl="0">
      <w:startOverride w:val="1"/>
    </w:lvlOverride>
  </w:num>
  <w:num w:numId="21">
    <w:abstractNumId w:val="18"/>
  </w:num>
  <w:num w:numId="22">
    <w:abstractNumId w:val="22"/>
    <w:lvlOverride w:ilvl="0">
      <w:startOverride w:val="2"/>
    </w:lvlOverride>
  </w:num>
  <w:num w:numId="23">
    <w:abstractNumId w:val="16"/>
    <w:lvlOverride w:ilvl="0">
      <w:startOverride w:val="3"/>
    </w:lvlOverride>
  </w:num>
  <w:num w:numId="24">
    <w:abstractNumId w:val="23"/>
  </w:num>
  <w:num w:numId="25">
    <w:abstractNumId w:val="27"/>
    <w:lvlOverride w:ilvl="0">
      <w:startOverride w:val="4"/>
    </w:lvlOverride>
  </w:num>
  <w:num w:numId="26">
    <w:abstractNumId w:val="15"/>
  </w:num>
  <w:num w:numId="27">
    <w:abstractNumId w:val="10"/>
    <w:lvlOverride w:ilvl="0">
      <w:startOverride w:val="5"/>
    </w:lvlOverride>
  </w:num>
  <w:num w:numId="28">
    <w:abstractNumId w:val="12"/>
  </w:num>
  <w:num w:numId="29">
    <w:abstractNumId w:val="21"/>
    <w:lvlOverride w:ilvl="0">
      <w:startOverride w:val="6"/>
    </w:lvlOverride>
  </w:num>
  <w:num w:numId="30">
    <w:abstractNumId w:val="14"/>
  </w:num>
  <w:num w:numId="31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6C8"/>
    <w:rsid w:val="000A0612"/>
    <w:rsid w:val="000A5F46"/>
    <w:rsid w:val="000C6292"/>
    <w:rsid w:val="000D1BD2"/>
    <w:rsid w:val="000E08D3"/>
    <w:rsid w:val="000E3AFE"/>
    <w:rsid w:val="00184DCE"/>
    <w:rsid w:val="001A615E"/>
    <w:rsid w:val="001A728E"/>
    <w:rsid w:val="001D332D"/>
    <w:rsid w:val="001E042A"/>
    <w:rsid w:val="001E0FD4"/>
    <w:rsid w:val="001F1756"/>
    <w:rsid w:val="00201B08"/>
    <w:rsid w:val="00225505"/>
    <w:rsid w:val="0024468E"/>
    <w:rsid w:val="00266851"/>
    <w:rsid w:val="002947CA"/>
    <w:rsid w:val="00296885"/>
    <w:rsid w:val="002974B6"/>
    <w:rsid w:val="002B6E56"/>
    <w:rsid w:val="00322409"/>
    <w:rsid w:val="003312ED"/>
    <w:rsid w:val="00374859"/>
    <w:rsid w:val="00423E5A"/>
    <w:rsid w:val="00444456"/>
    <w:rsid w:val="004727F4"/>
    <w:rsid w:val="0047390F"/>
    <w:rsid w:val="00474973"/>
    <w:rsid w:val="00487371"/>
    <w:rsid w:val="004A0A8D"/>
    <w:rsid w:val="004A2E67"/>
    <w:rsid w:val="00575B92"/>
    <w:rsid w:val="005B7EA1"/>
    <w:rsid w:val="005C41C3"/>
    <w:rsid w:val="005D4DC9"/>
    <w:rsid w:val="005F7999"/>
    <w:rsid w:val="00624544"/>
    <w:rsid w:val="00626EDA"/>
    <w:rsid w:val="00653B09"/>
    <w:rsid w:val="006C578A"/>
    <w:rsid w:val="006D7FF8"/>
    <w:rsid w:val="00704472"/>
    <w:rsid w:val="007539D3"/>
    <w:rsid w:val="00764479"/>
    <w:rsid w:val="00791457"/>
    <w:rsid w:val="007F372E"/>
    <w:rsid w:val="007F4ED6"/>
    <w:rsid w:val="007F6CEF"/>
    <w:rsid w:val="00857437"/>
    <w:rsid w:val="00860D07"/>
    <w:rsid w:val="008D5E06"/>
    <w:rsid w:val="008D6D77"/>
    <w:rsid w:val="00901796"/>
    <w:rsid w:val="009B2FEE"/>
    <w:rsid w:val="009D7283"/>
    <w:rsid w:val="00A56B5E"/>
    <w:rsid w:val="00A773AC"/>
    <w:rsid w:val="00A83A25"/>
    <w:rsid w:val="00AA316B"/>
    <w:rsid w:val="00AC2C31"/>
    <w:rsid w:val="00B004E3"/>
    <w:rsid w:val="00B133CE"/>
    <w:rsid w:val="00B51DE6"/>
    <w:rsid w:val="00B65A05"/>
    <w:rsid w:val="00BC1FD2"/>
    <w:rsid w:val="00C551F9"/>
    <w:rsid w:val="00C71709"/>
    <w:rsid w:val="00C92C41"/>
    <w:rsid w:val="00CE36AA"/>
    <w:rsid w:val="00D541E6"/>
    <w:rsid w:val="00D57E3E"/>
    <w:rsid w:val="00D60D9D"/>
    <w:rsid w:val="00D95ABC"/>
    <w:rsid w:val="00DA6FC4"/>
    <w:rsid w:val="00DB24CB"/>
    <w:rsid w:val="00DD0447"/>
    <w:rsid w:val="00DF5013"/>
    <w:rsid w:val="00E626C8"/>
    <w:rsid w:val="00E72128"/>
    <w:rsid w:val="00E9640A"/>
    <w:rsid w:val="00F154F6"/>
    <w:rsid w:val="00F1586E"/>
    <w:rsid w:val="00F7783F"/>
    <w:rsid w:val="00FD5C1D"/>
    <w:rsid w:val="00FE1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42B4F0"/>
  <w15:chartTrackingRefBased/>
  <w15:docId w15:val="{1722CF51-487F-40C5-AFA0-C8935F146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404040" w:themeColor="text1" w:themeTint="BF"/>
        <w:sz w:val="18"/>
        <w:szCs w:val="18"/>
        <w:lang w:val="en-US" w:eastAsia="ja-JP" w:bidi="ar-SA"/>
      </w:rPr>
    </w:rPrDefault>
    <w:pPrDefault>
      <w:pPr>
        <w:spacing w:after="180" w:line="28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6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E042A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600" w:after="240" w:line="240" w:lineRule="auto"/>
      <w:outlineLvl w:val="0"/>
    </w:pPr>
    <w:rPr>
      <w:b/>
      <w:bCs/>
      <w:caps/>
      <w:color w:val="1F4E79" w:themeColor="accent1" w:themeShade="80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5E06"/>
    <w:pPr>
      <w:keepNext/>
      <w:keepLines/>
      <w:numPr>
        <w:numId w:val="4"/>
      </w:numPr>
      <w:spacing w:before="360" w:after="120" w:line="240" w:lineRule="auto"/>
      <w:outlineLvl w:val="1"/>
    </w:pPr>
    <w:rPr>
      <w:b/>
      <w:bCs/>
      <w:color w:val="2E74B5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5E0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5E0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5E0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5E0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5E0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"/>
    <w:qFormat/>
    <w:pPr>
      <w:pBdr>
        <w:left w:val="double" w:sz="18" w:space="4" w:color="1F4E79" w:themeColor="accent1" w:themeShade="80"/>
      </w:pBdr>
      <w:spacing w:after="0" w:line="420" w:lineRule="exact"/>
    </w:pPr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character" w:customStyle="1" w:styleId="TitleChar">
    <w:name w:val="Title Char"/>
    <w:basedOn w:val="DefaultParagraphFont"/>
    <w:link w:val="Title"/>
    <w:uiPriority w:val="1"/>
    <w:rsid w:val="008D6D77"/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2"/>
    <w:qFormat/>
    <w:rsid w:val="008D5E06"/>
    <w:pPr>
      <w:numPr>
        <w:ilvl w:val="1"/>
      </w:numPr>
      <w:pBdr>
        <w:left w:val="double" w:sz="18" w:space="4" w:color="1F4E79" w:themeColor="accent1" w:themeShade="80"/>
      </w:pBdr>
      <w:spacing w:before="80" w:after="0" w:line="280" w:lineRule="exact"/>
    </w:pPr>
    <w:rPr>
      <w:b/>
      <w:bCs/>
      <w:color w:val="2E74B5" w:themeColor="accent1" w:themeShade="BF"/>
      <w:sz w:val="24"/>
    </w:rPr>
  </w:style>
  <w:style w:type="character" w:customStyle="1" w:styleId="SubtitleChar">
    <w:name w:val="Subtitle Char"/>
    <w:basedOn w:val="DefaultParagraphFont"/>
    <w:link w:val="Subtitle"/>
    <w:uiPriority w:val="2"/>
    <w:rsid w:val="008D5E06"/>
    <w:rPr>
      <w:b/>
      <w:bCs/>
      <w:color w:val="2E74B5" w:themeColor="accent1" w:themeShade="BF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Pr>
      <w:b/>
      <w:bCs/>
      <w:caps/>
      <w:color w:val="1F4E79" w:themeColor="accent1" w:themeShade="80"/>
      <w:sz w:val="28"/>
    </w:rPr>
  </w:style>
  <w:style w:type="table" w:customStyle="1" w:styleId="TipTable">
    <w:name w:val="Tip Table"/>
    <w:basedOn w:val="TableNormal"/>
    <w:uiPriority w:val="99"/>
    <w:pPr>
      <w:spacing w:after="0" w:line="240" w:lineRule="auto"/>
    </w:pPr>
    <w:tblPr>
      <w:tblCellMar>
        <w:top w:w="144" w:type="dxa"/>
        <w:left w:w="0" w:type="dxa"/>
        <w:right w:w="0" w:type="dxa"/>
      </w:tblCellMar>
    </w:tblPr>
    <w:tcPr>
      <w:shd w:val="clear" w:color="auto" w:fill="DEEAF6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19"/>
    <w:rsid w:val="008D5E06"/>
    <w:pPr>
      <w:spacing w:after="160" w:line="264" w:lineRule="auto"/>
      <w:ind w:right="576"/>
    </w:pPr>
    <w:rPr>
      <w:i/>
      <w:iCs/>
      <w:color w:val="595959" w:themeColor="text1" w:themeTint="A6"/>
      <w:sz w:val="1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5E0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D5E06"/>
    <w:rPr>
      <w:b/>
      <w:bCs/>
      <w:color w:val="2E74B5" w:themeColor="accent1" w:themeShade="BF"/>
      <w:sz w:val="24"/>
    </w:rPr>
  </w:style>
  <w:style w:type="paragraph" w:styleId="ListBullet">
    <w:name w:val="List Bullet"/>
    <w:basedOn w:val="Normal"/>
    <w:uiPriority w:val="11"/>
    <w:unhideWhenUsed/>
    <w:qFormat/>
    <w:pPr>
      <w:numPr>
        <w:numId w:val="2"/>
      </w:numPr>
      <w:spacing w:after="60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rsid w:val="001E042A"/>
    <w:pPr>
      <w:spacing w:before="200" w:after="0" w:line="240" w:lineRule="auto"/>
      <w:ind w:left="-216"/>
      <w:contextualSpacing/>
    </w:pPr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1E042A"/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table" w:styleId="GridTable4-Accent1">
    <w:name w:val="Grid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rojectScopeTable">
    <w:name w:val="Project Scope Table"/>
    <w:basedOn w:val="TableNormal"/>
    <w:uiPriority w:val="99"/>
    <w:pPr>
      <w:spacing w:before="120" w:after="120" w:line="240" w:lineRule="auto"/>
    </w:pPr>
    <w:tblPr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5B9BD5" w:themeColor="accent1"/>
        <w:insideV w:val="single" w:sz="4" w:space="0" w:color="5B9BD5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EEAF6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5B9BD5" w:themeFill="accent1"/>
      </w:tcPr>
    </w:tblStylePr>
  </w:style>
  <w:style w:type="character" w:customStyle="1" w:styleId="Heading4Char">
    <w:name w:val="Heading 4 Char"/>
    <w:basedOn w:val="DefaultParagraphFont"/>
    <w:link w:val="Heading4"/>
    <w:uiPriority w:val="9"/>
    <w:semiHidden/>
    <w:rsid w:val="008D5E0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5E0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5E06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5E06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8D5E06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8D5E06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8D5E06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8D5E06"/>
    <w:rPr>
      <w:b/>
      <w:bCs/>
      <w:caps w:val="0"/>
      <w:smallCaps/>
      <w:color w:val="2E74B5" w:themeColor="accent1" w:themeShade="BF"/>
      <w:spacing w:val="5"/>
    </w:rPr>
  </w:style>
  <w:style w:type="paragraph" w:styleId="BlockText">
    <w:name w:val="Block Text"/>
    <w:basedOn w:val="Normal"/>
    <w:uiPriority w:val="99"/>
    <w:semiHidden/>
    <w:unhideWhenUsed/>
    <w:rsid w:val="008D5E06"/>
    <w:pPr>
      <w:pBdr>
        <w:top w:val="single" w:sz="2" w:space="10" w:color="2E74B5" w:themeColor="accent1" w:themeShade="BF"/>
        <w:left w:val="single" w:sz="2" w:space="10" w:color="2E74B5" w:themeColor="accent1" w:themeShade="BF"/>
        <w:bottom w:val="single" w:sz="2" w:space="10" w:color="2E74B5" w:themeColor="accent1" w:themeShade="BF"/>
        <w:right w:val="single" w:sz="2" w:space="10" w:color="2E74B5" w:themeColor="accent1" w:themeShade="BF"/>
      </w:pBdr>
      <w:ind w:left="1152" w:right="1152"/>
    </w:pPr>
    <w:rPr>
      <w:rFonts w:eastAsiaTheme="minorEastAsia"/>
      <w:i/>
      <w:iCs/>
      <w:color w:val="2E74B5" w:themeColor="accent1" w:themeShade="BF"/>
    </w:rPr>
  </w:style>
  <w:style w:type="character" w:styleId="Hyperlink">
    <w:name w:val="Hyperlink"/>
    <w:basedOn w:val="DefaultParagraphFont"/>
    <w:uiPriority w:val="99"/>
    <w:unhideWhenUsed/>
    <w:rsid w:val="008D5E06"/>
    <w:rPr>
      <w:color w:val="D7230D" w:themeColor="accent6" w:themeShade="B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D5E06"/>
    <w:rPr>
      <w:color w:val="595959" w:themeColor="text1" w:themeTint="A6"/>
      <w:shd w:val="clear" w:color="auto" w:fill="E1DFDD"/>
    </w:rPr>
  </w:style>
  <w:style w:type="paragraph" w:styleId="ListNumber">
    <w:name w:val="List Number"/>
    <w:basedOn w:val="Normal"/>
    <w:uiPriority w:val="11"/>
    <w:rsid w:val="00704472"/>
    <w:pPr>
      <w:numPr>
        <w:numId w:val="15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rsid w:val="00322409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B51DE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83A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561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48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8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571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011337">
                  <w:marLeft w:val="1921"/>
                  <w:marRight w:val="0"/>
                  <w:marTop w:val="106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79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atalog.data.gov/dataset?q=qip&amp;sort=views_recent+desc&amp;publisher=Centers+for+Medicare+%26+Medicaid+Services&amp;organization=hhs-gov&amp;as_sfid=AAAAAAWFyfg2ZtMvhEdwfIRubVd_OPL2ApXXDeHLbzyVydMJPvrVA_1YMicXYC8FvuHYRSn5wpu2CXh_DcaVA_EaudJ7Oa1MVICS3iBGjRY6ypJesXHLmdOurdYLzCZXxBW_8bU%3D&amp;as_fid=5ed58c8575d7bd19e491e769888c273657ac799e&amp;ext_location=&amp;ext_bbox=&amp;ext_prev_extent=-142.03125%2C8.754794702435618%2C-59.0625%2C61.77312286453146" TargetMode="External"/><Relationship Id="rId13" Type="http://schemas.openxmlformats.org/officeDocument/2006/relationships/hyperlink" Target="https://github.com/ghteds/project3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owjs.uk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yperlink" Target="http://gionkunz.github.io/chartist-js/index.html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www.designbombs.com/javascript-libraries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KR\AppData\Roaming\Microsoft\Templates\Project%20scope%20report%20(Business%20Blue%20design).dotx" TargetMode="External"/></Relationships>
</file>

<file path=word/theme/theme1.xml><?xml version="1.0" encoding="utf-8"?>
<a:theme xmlns:a="http://schemas.openxmlformats.org/drawingml/2006/main" name="Office Theme">
  <a:themeElements>
    <a:clrScheme name="Proposal">
      <a:dk1>
        <a:sysClr val="windowText" lastClr="000000"/>
      </a:dk1>
      <a:lt1>
        <a:sysClr val="window" lastClr="FFFFFF"/>
      </a:lt1>
      <a:dk2>
        <a:srgbClr val="2C283A"/>
      </a:dk2>
      <a:lt2>
        <a:srgbClr val="F1EAE6"/>
      </a:lt2>
      <a:accent1>
        <a:srgbClr val="5B9BD5"/>
      </a:accent1>
      <a:accent2>
        <a:srgbClr val="86BB40"/>
      </a:accent2>
      <a:accent3>
        <a:srgbClr val="F4BF2E"/>
      </a:accent3>
      <a:accent4>
        <a:srgbClr val="F3866C"/>
      </a:accent4>
      <a:accent5>
        <a:srgbClr val="92588D"/>
      </a:accent5>
      <a:accent6>
        <a:srgbClr val="F3533F"/>
      </a:accent6>
      <a:hlink>
        <a:srgbClr val="40ACD1"/>
      </a:hlink>
      <a:folHlink>
        <a:srgbClr val="92588D"/>
      </a:folHlink>
    </a:clrScheme>
    <a:fontScheme name="Arial Black-Arial">
      <a:majorFont>
        <a:latin typeface="Arial Black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Project scope report (Business Blue design).dotx</Template>
  <TotalTime>423</TotalTime>
  <Pages>5</Pages>
  <Words>470</Words>
  <Characters>2684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Erica Ginn</dc:creator>
  <cp:lastModifiedBy>Erica Ginn</cp:lastModifiedBy>
  <cp:revision>8</cp:revision>
  <dcterms:created xsi:type="dcterms:W3CDTF">2018-12-22T17:41:00Z</dcterms:created>
  <dcterms:modified xsi:type="dcterms:W3CDTF">2019-01-05T18:39:00Z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  <property fmtid="{D5CDD505-2E9C-101B-9397-08002B2CF9AE}" pid="8" name="MSIP_Label_f42aa342-8706-4288-bd11-ebb85995028c_Enabled">
    <vt:lpwstr>True</vt:lpwstr>
  </property>
  <property fmtid="{D5CDD505-2E9C-101B-9397-08002B2CF9AE}" pid="9" name="MSIP_Label_f42aa342-8706-4288-bd11-ebb85995028c_SiteId">
    <vt:lpwstr>72f988bf-86f1-41af-91ab-2d7cd011db47</vt:lpwstr>
  </property>
  <property fmtid="{D5CDD505-2E9C-101B-9397-08002B2CF9AE}" pid="10" name="MSIP_Label_f42aa342-8706-4288-bd11-ebb85995028c_Owner">
    <vt:lpwstr>Anumol@vidyatech.com</vt:lpwstr>
  </property>
  <property fmtid="{D5CDD505-2E9C-101B-9397-08002B2CF9AE}" pid="11" name="MSIP_Label_f42aa342-8706-4288-bd11-ebb85995028c_SetDate">
    <vt:lpwstr>2018-06-11T10:18:00.5562380Z</vt:lpwstr>
  </property>
  <property fmtid="{D5CDD505-2E9C-101B-9397-08002B2CF9AE}" pid="12" name="MSIP_Label_f42aa342-8706-4288-bd11-ebb85995028c_Name">
    <vt:lpwstr>General</vt:lpwstr>
  </property>
  <property fmtid="{D5CDD505-2E9C-101B-9397-08002B2CF9AE}" pid="13" name="MSIP_Label_f42aa342-8706-4288-bd11-ebb85995028c_Application">
    <vt:lpwstr>Microsoft Azure Information Protection</vt:lpwstr>
  </property>
  <property fmtid="{D5CDD505-2E9C-101B-9397-08002B2CF9AE}" pid="14" name="MSIP_Label_f42aa342-8706-4288-bd11-ebb85995028c_Extended_MSFT_Method">
    <vt:lpwstr>Automatic</vt:lpwstr>
  </property>
  <property fmtid="{D5CDD505-2E9C-101B-9397-08002B2CF9AE}" pid="15" name="Sensitivity">
    <vt:lpwstr>General</vt:lpwstr>
  </property>
</Properties>
</file>